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51AEE">
      <w:pPr>
        <w:pStyle w:val="31"/>
        <w:jc w:val="center"/>
      </w:pPr>
      <w:r>
        <w:t>🎯 GPT生图Prompt宝典</w:t>
      </w:r>
    </w:p>
    <w:p w14:paraId="18079E4A">
      <w:pPr>
        <w:rPr>
          <w:rFonts w:hint="default"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例0:可爱人物环绕</w:t>
      </w:r>
    </w:p>
    <w:p w14:paraId="4E1572AE">
      <w:pPr>
        <w:spacing w:before="40" w:after="120"/>
        <w:rPr>
          <w:rFonts w:ascii="Courier New" w:hAnsi="Courier New"/>
          <w:color w:val="333333"/>
          <w:sz w:val="18"/>
          <w:shd w:val="clear" w:color="auto" w:fill="F5F5F5"/>
        </w:rPr>
      </w:pPr>
      <w:r>
        <w:rPr>
          <w:rFonts w:ascii="Courier New" w:hAnsi="Courier New"/>
          <w:color w:val="333333"/>
          <w:sz w:val="18"/>
          <w:shd w:val="clear" w:color="auto" w:fill="F5F5F5"/>
          <w:lang w:val="en-US" w:eastAsia="zh-CN"/>
        </w:rPr>
        <w:t>Prompt: Edit the image while keeping the original photo completely unchanged — including the person, face, body, pose, lighting, and gym background. Add multiple small, cute chibi-style “mini versions” of her around the image. Each mini character should have a big head, expressive facial features, and match her hairstyle and outfit. Depict each mini version doing different gym-related activities: one cheering with arms raised one running in running shoes one drinking from a shaker bottle one wearing sporty running glasses one climbing near her leg Enhance the image with playful, hand-drawn doodles and handwritten notes in white and pink ink, in a scrapbook style. Include elements like arrows, stars, hearts, sparkles, and sketchy lines. Add cute, handwritten gym-themed motivational phrases: “lift strong” “stronger every rep” “no pain no gain” “sweat now, shine later” “progress over perfection” “train hard, stay soft” The overall vibe should feel fun, energetic, and feminine.</w:t>
      </w:r>
    </w:p>
    <w:p w14:paraId="2B70D37F">
      <w:pPr>
        <w:pStyle w:val="4"/>
      </w:pPr>
      <w:r>
        <w:t>例 1：信息图可视化设计</w:t>
      </w:r>
    </w:p>
    <w:p w14:paraId="2C58D7AE">
      <w:pPr>
        <w:spacing w:before="40" w:after="120"/>
      </w:pPr>
      <w:r>
        <w:rPr>
          <w:rFonts w:ascii="Courier New" w:hAnsi="Courier New"/>
          <w:color w:val="333333"/>
          <w:sz w:val="18"/>
          <w:shd w:val="clear" w:color="auto" w:fill="F5F5F5"/>
        </w:rPr>
        <w:t>Vertical 9:16 isometric cutaway infographic "城市生命系统图谱 / Urban Metabolism Atlas". Smart city from sky to bedrock: skyscrapers, streets, subway, utility tunnels, water/sewage/gas/heating pipes, fiber, data center, flood tanks, aquifers, geothermal wells, bedrock. Color-coded flows for power/water/data/traffic/waste. 12 numbered panels bilingual CN/EN: 能源/水循环/交通/数据/垃圾/建筑/公共服务/ 物流/气候韧性/生态/地质/治理看板. 24h timeline at bottom. Style: engineering white paper + scientific atlas, light paper bg, crisp lines, 8K. No cyberpunk, no gibberish text, must show both above AND below ground.</w:t>
      </w:r>
    </w:p>
    <w:p w14:paraId="0022D4AF">
      <w:pPr>
        <w:spacing w:before="40" w:after="40"/>
      </w:pPr>
    </w:p>
    <w:p w14:paraId="3ED419DB">
      <w:pPr>
        <w:pStyle w:val="4"/>
      </w:pPr>
      <w:r>
        <w:t>例 2：社媒界面截图</w:t>
      </w:r>
    </w:p>
    <w:p w14:paraId="1CEB7DB8">
      <w:pPr>
        <w:spacing w:before="40" w:after="120"/>
      </w:pPr>
      <w:r>
        <w:rPr>
          <w:rFonts w:ascii="Courier New" w:hAnsi="Courier New"/>
          <w:color w:val="333333"/>
          <w:sz w:val="18"/>
          <w:shd w:val="clear" w:color="auto" w:fill="F5F5F5"/>
        </w:rPr>
        <w:t xml:space="preserve">画一张 X 的内容截图，深色模式，@OpenAI 蓝勾认证账号发推。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正文的中文内容：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今天想推荐一位很棒的 AI Builder：Ailln AI。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他持续在小红书分享 AI 工具、Agent 工作流、自动化实践和真实项目经验，把复杂的 AI 能力讲得清楚、实用、可落地。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如果你正在关注 AI 产品、效率工具、个人自动化、内容创作和未来工作方式，Ailln AI 是一个非常值得关注的创作者。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在小红书搜索：Ailln AI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底部添加一张深色官方宣传风格海报，简洁黑客质感，图片中文本准确显示。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海报大字： 「Ailln AI」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副标题： 「A brilliant AI Builder worth following」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互动数据位于最下方： 评论 8.9K、转发 42K、点赞 298K（亮起）、收藏 34K（亮起）、浏览 32.4M。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图片比例为3:4，不包含软件其他部分。</w:t>
      </w:r>
    </w:p>
    <w:p w14:paraId="679025F2">
      <w:pPr>
        <w:spacing w:before="40" w:after="40"/>
      </w:pPr>
    </w:p>
    <w:p w14:paraId="691026A4">
      <w:pPr>
        <w:pStyle w:val="4"/>
      </w:pPr>
      <w:r>
        <w:t>例 3：足球主题电影海报</w:t>
      </w:r>
    </w:p>
    <w:p w14:paraId="55639680">
      <w:pPr>
        <w:spacing w:before="40" w:after="120"/>
      </w:pPr>
      <w:r>
        <w:rPr>
          <w:rFonts w:ascii="Courier New" w:hAnsi="Courier New"/>
          <w:color w:val="333333"/>
          <w:sz w:val="18"/>
          <w:shd w:val="clear" w:color="auto" w:fill="F5F5F5"/>
        </w:rPr>
        <w:t>生成一张「足球主题电影海报」风格的高清写真海报：国际米兰后卫巴斯托尼站在圣西罗球场中央激情庆祝，双手高举并披着波黑国旗，神情热血、坚定、自信，现场灯光璀璨，球场看台座无虚席，背景有蓝黑色烟雾、聚光灯、飘扬的旗帜和飞舞的纸屑，营造欧冠之夜般的史诗氛围。人物为画面核心，半身到全身构图，突出脸部细节、肌肉张力与球衣质感。整体风格写实、震撼、富有戏剧性，海报级构图，电影感光影，高对比度，超清细节，8K，专业体育摄影，极具视觉冲击力。五根手指。</w:t>
      </w:r>
    </w:p>
    <w:p w14:paraId="73EF9F77">
      <w:pPr>
        <w:spacing w:before="40" w:after="40"/>
      </w:pPr>
    </w:p>
    <w:p w14:paraId="72261E5E">
      <w:pPr>
        <w:pStyle w:val="4"/>
      </w:pPr>
      <w:r>
        <w:t>例 4：老干妈风味</w:t>
      </w:r>
    </w:p>
    <w:p w14:paraId="5AC8B86C">
      <w:pPr>
        <w:spacing w:before="40" w:after="120"/>
      </w:pPr>
      <w:r>
        <w:rPr>
          <w:rFonts w:ascii="Courier New" w:hAnsi="Courier New"/>
          <w:color w:val="333333"/>
          <w:sz w:val="18"/>
          <w:shd w:val="clear" w:color="auto" w:fill="F5F5F5"/>
        </w:rPr>
        <w:t>特朗普在抖音直播间卖老干妈，手里举着「老干妈风味」新品，背景还是 SpaceX 那种科技感，左下角弹幕飘着「特斯拉车主：求上链接」。</w:t>
      </w:r>
    </w:p>
    <w:p w14:paraId="3BFBB59A">
      <w:pPr>
        <w:spacing w:before="40" w:after="40"/>
      </w:pPr>
    </w:p>
    <w:p w14:paraId="30033FE4">
      <w:pPr>
        <w:pStyle w:val="4"/>
      </w:pPr>
      <w:r>
        <w:t>例 5：主题海报版式设计</w:t>
      </w:r>
    </w:p>
    <w:p w14:paraId="7E5181E6">
      <w:pPr>
        <w:spacing w:before="40" w:after="120"/>
      </w:pPr>
      <w:r>
        <w:rPr>
          <w:rFonts w:ascii="Courier New" w:hAnsi="Courier New"/>
          <w:color w:val="333333"/>
          <w:sz w:val="18"/>
          <w:shd w:val="clear" w:color="auto" w:fill="F5F5F5"/>
        </w:rPr>
        <w:t>根据【XXX主题】自动生成一张收藏版史诗叙事海报：巨大优雅的人物侧脸剪影作为外轮廓，剪影内部自动生长出最契合该主题的完整世界观、标志性场景、角色关系、象征符号、关键建筑、生物、道具与氛围。整体不是普通拼贴，而是高级的剪影轮廓填充式叙事合成，带有双重曝光式联想，但更偏电影海报与梦幻水彩插画融合风格；柔和空气透视，轻雾化过渡，纸张颗粒，边缘飞白与刷痕，大面积留白，版式克制高级，安静、宏大、神圣、怀旧、诗意、传说感强。风格、色彩、场景、材质全部根据主题自动适配，所有元素必须强绑定主题，一眼识别，不要杂乱，不要硬拼贴，不要模板化背景，不要廉价奇幻素材。画面中需自然加入专属签名“WHY”，作为海报设计的一部分，位置低调但清晰，可放在左下角、右下角或标题附近，风格需与整体版式统一，像收藏版海报的作者落款或设计签章；签名字体精致、克制、高级，不可过大，不可破坏主体构图，不可显得突兀廉价。</w:t>
      </w:r>
    </w:p>
    <w:p w14:paraId="53A554A5">
      <w:pPr>
        <w:spacing w:before="40" w:after="40"/>
      </w:pPr>
    </w:p>
    <w:p w14:paraId="14C354FC">
      <w:pPr>
        <w:pStyle w:val="4"/>
      </w:pPr>
      <w:r>
        <w:t>例 6：插画艺术创作图</w:t>
      </w:r>
    </w:p>
    <w:p w14:paraId="1CF810B0">
      <w:pPr>
        <w:spacing w:before="40" w:after="120"/>
      </w:pPr>
      <w:r>
        <w:rPr>
          <w:rFonts w:ascii="Courier New" w:hAnsi="Courier New"/>
          <w:color w:val="333333"/>
          <w:sz w:val="18"/>
          <w:shd w:val="clear" w:color="auto" w:fill="F5F5F5"/>
        </w:rPr>
        <w:t xml:space="preserve">参考图是角色人设图，为参考图的少女绘制一副日系唯美奇幻风格插画。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构图】这是一个宏大的中景日系奇幻插画构图，画面中心是完全保留了完整细节的可爱少女，她站立在无边的、如镜面般平滑的水面中心。天空呈现出高饱和度的粉紫与深蓝交织，一条耀眼的蓝色巨型流星划破天际，配合着边缘发光的瑰丽层云。女孩处于背光状态，形成一个暗调但依然清晰可辨其服装和紫色明亮眼眸的剪影，被流星和星空的边缘光细腻勾勒，她微微仰头，一只手轻轻张开。下方的水面完美、对称地反射出整个壮丽的星空、流星、云彩，以及女孩清晰的倒影，点缀着微小的发光点，营造出天人合一、空灵静谧的唯美梦境意境。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日系唯美奇幻风格说明】该风格以高饱和度的粉紫冷暖色调交织出浩瀚星空，并辅以壮丽的流星与边缘发光的层云作为视觉奇观；画面巧妙利用“天空之镜”般的完美水面反射，将宏大的宇宙背景与孤独静立的人物剪影相融合，通过极具电影感的光影渲染与高对比度的表现手法，营造出一种空灵、静谧且带有超现实宿命感的梦境氛围。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【要求】生成图片的比例9:16，分辨率 4k。</w:t>
      </w:r>
    </w:p>
    <w:p w14:paraId="12146C9A">
      <w:pPr>
        <w:spacing w:before="40" w:after="40"/>
      </w:pPr>
    </w:p>
    <w:p w14:paraId="5135900E">
      <w:pPr>
        <w:pStyle w:val="4"/>
      </w:pPr>
      <w:r>
        <w:t>例 7：应用界面样机图</w:t>
      </w:r>
    </w:p>
    <w:p w14:paraId="659A6D9F">
      <w:pPr>
        <w:spacing w:before="40" w:after="120"/>
      </w:pPr>
      <w:r>
        <w:rPr>
          <w:rFonts w:ascii="Courier New" w:hAnsi="Courier New"/>
          <w:color w:val="333333"/>
          <w:sz w:val="18"/>
          <w:shd w:val="clear" w:color="auto" w:fill="F5F5F5"/>
        </w:rPr>
        <w:t>生成一张竖版手机截图风格的图片，整体比例接近 9:16。画面中心偏上是一位真人 coser，扮演上传图片中的二次元角色。人物为写实风格，但五官略带动漫感，皮肤细腻，眼睛稍大，表情温柔地看向镜头，坐在室内的休闲场景中，例如咖啡厅或酒吧吧台前，背景有符合场景的道具。画面最上方加入手机系统状态栏 UI，包括时间、电量、信号、网络等图标，让整张图看起来像手机截图。画面底部叠加一块宽大的半透明 galgame 风格对话框，对话框左侧放一个与画面人物对应的动漫或 Q 版头像；对话框右侧排版文字：第一行用较大字体显示与前面相同的角色名字，下面一到两行显示一段适合这个角色人设的、温柔治愈风格的简体中文台词，由你自动创作。再在对话框下方加一条操作栏，仿照 galgame UI。整体风格高清、细节丰富、光线柔和、二次元与真人写真自然融合。</w:t>
      </w:r>
    </w:p>
    <w:p w14:paraId="3732EE43">
      <w:pPr>
        <w:spacing w:before="40" w:after="40"/>
      </w:pPr>
    </w:p>
    <w:p w14:paraId="1FA1CCFE">
      <w:pPr>
        <w:pStyle w:val="4"/>
      </w:pPr>
      <w:r>
        <w:t>例 8：科普百科图</w:t>
      </w:r>
    </w:p>
    <w:p w14:paraId="0FAEEC6E">
      <w:pPr>
        <w:spacing w:before="40" w:after="120"/>
      </w:pPr>
      <w:r>
        <w:rPr>
          <w:rFonts w:ascii="Courier New" w:hAnsi="Courier New"/>
          <w:color w:val="333333"/>
          <w:sz w:val="18"/>
          <w:shd w:val="clear" w:color="auto" w:fill="F5F5F5"/>
        </w:rPr>
        <w:t xml:space="preserve">根据【主题】生成一张高质量竖版「科普百科图」。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这张图不是普通海报，也不是单纯插画，而是一张兼具图鉴感、百科感、信息结构感和收藏感的模块化科普信息图。整体风格参考高级博物图鉴、现代百科书页、生活方式知识卡，以及社交媒体上更容易传播的信息图风格。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让画面包含：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一个清晰好看的主题主视觉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若干局部特征放大细节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多个圆角模块化信息分区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清楚的标题层级与重点标签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简洁但信息丰富的百科内容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可视化评分、要点总结或 Top 5 模块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内容栏目请根据主题自动适配，优先从这些方向里选择并合理组合：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基础档案、分类信息、外观特征、习性生态、形成机制或结构组成、生长或使用条件、养护或维护建议、风险与注意事项、适合人群或适用场景、优缺点对比、快速评分卡。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视觉要求：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浅色干净背景，柔和配色，轻阴影，精致小图标，圆角信息框，整体排版整洁清爽。信息密度要丰富，但不能显得拥挤，阅读体验要舒服。最终效果要像真正可以发布、阅读、收藏、批量做成系列内容的科普百科卡，而不是广告感很重的宣传海报。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不要做成普通商业宣传海报，要重点突出“知识整理”“模块信息”“图鉴式展示”这几个特征。</w:t>
      </w:r>
    </w:p>
    <w:p w14:paraId="5B08BC5A">
      <w:pPr>
        <w:spacing w:before="40" w:after="40"/>
      </w:pPr>
    </w:p>
    <w:p w14:paraId="7F332691">
      <w:pPr>
        <w:pStyle w:val="4"/>
      </w:pPr>
      <w:r>
        <w:t>例 9：主题海报版式设计</w:t>
      </w:r>
    </w:p>
    <w:p w14:paraId="49D991B5">
      <w:pPr>
        <w:spacing w:before="40" w:after="120"/>
      </w:pPr>
      <w:r>
        <w:rPr>
          <w:rFonts w:ascii="Courier New" w:hAnsi="Courier New"/>
          <w:color w:val="333333"/>
          <w:sz w:val="18"/>
          <w:shd w:val="clear" w:color="auto" w:fill="F5F5F5"/>
        </w:rPr>
        <w:t>2026中国城市系列宣传海报，主题为【北京】。现代、多彩、明亮通透的国潮风，竖版9:16。大面积白色纹理留白背景，一条从右下向左上盘旋的红色丝绸形成S型主构图。右下角一位东方女性挥舞红绸，服饰需结合北京地域文化定制。红绸延展为城市长卷，融合天坛、长城、鸟巢、喇叭沟门原始森林公园、什刹海、京味相声。左侧排版SPRING 2026、竖排Beijing和小印章“北京”。要求统一系列感，但不能雷同，细节丰富，城市辨识度强。文字清晰且精美布局，高端图形设计。</w:t>
      </w:r>
    </w:p>
    <w:p w14:paraId="6564F1DC">
      <w:pPr>
        <w:spacing w:before="40" w:after="40"/>
      </w:pPr>
    </w:p>
    <w:p w14:paraId="0F4B1608">
      <w:pPr>
        <w:pStyle w:val="4"/>
      </w:pPr>
      <w:r>
        <w:t>例 10：主题海报版式设计</w:t>
      </w:r>
    </w:p>
    <w:p w14:paraId="2C61143F">
      <w:pPr>
        <w:spacing w:before="40" w:after="120"/>
      </w:pPr>
      <w:r>
        <w:rPr>
          <w:rFonts w:ascii="Courier New" w:hAnsi="Courier New"/>
          <w:color w:val="333333"/>
          <w:sz w:val="18"/>
          <w:shd w:val="clear" w:color="auto" w:fill="F5F5F5"/>
        </w:rPr>
        <w:t>生成八十年代宣传画，标语“热烈庆祝GPT-Image-2全量开放”，人物包含Sam Altman、Dario Amodei、Elon Musk，Dario Amodei 带上红领巾</w:t>
      </w:r>
    </w:p>
    <w:p w14:paraId="1DA5031B">
      <w:r>
        <w:br w:type="page"/>
      </w:r>
    </w:p>
    <w:p w14:paraId="43C777DD">
      <w:pPr>
        <w:pStyle w:val="4"/>
      </w:pPr>
      <w:r>
        <w:t>例 11：一张手绘风格的城市美食地图，以台州为主题</w:t>
      </w:r>
    </w:p>
    <w:p w14:paraId="0A4672DB">
      <w:pPr>
        <w:spacing w:before="40" w:after="120"/>
      </w:pPr>
      <w:r>
        <w:rPr>
          <w:rFonts w:ascii="Courier New" w:hAnsi="Courier New"/>
          <w:color w:val="333333"/>
          <w:sz w:val="18"/>
          <w:shd w:val="clear" w:color="auto" w:fill="F5F5F5"/>
        </w:rPr>
        <w:t>一张手绘风格的城市美食地图，以台州为主题。画面以鸟瞰视角的手绘简化城市地图为底，标注椒江、路桥、黄岩等区域和灵江、台州湾等水系地标，不追求精确比例而是追求可爱的水彩手绘感。地图上分布着12个美食地点的精致手绘小插画：1. 椒江老粮坊的蛋清羊尾（金黄蓬松的蛋泡甜点撒着糖粉，筷子夹起拉丝）2. 临海紫阳古街的食饼筒（一个饱满的麦饼卷切开露出肉丝、蛋皮、米面等丰富馅料）3. 三门的青蟹（一只肥硕的青壳大蟹张着大钳子，旁边一小碟姜醋）4. 温岭石塘渔港的海鲜面（粗瓷大碗浓白鱼汤面铺满虾、蛏子、小黄鱼）5. 路桥的糟羹（一锅稠厚的五彩羹，芥菜、冬笋、香干、牡蛎粒粒可见）6. 玉环坎门的炊圆（三四个白胖糯米团子卧在笼屉里，旁边酱油碟滴着麻油）7. 黄岩的麦虾（陶锅里面疙瘩配蛤蜊、青菜翻滚冒泡）8. 仙居的八大碗（八只粗陶小碗围成一圈——土鸡、溪鱼、豆腐皮俱全）9. 天台的饺饼筒（几卷金黄酥脆的薄饼整齐码放，露出红烧肉和豆面馅）10. 临海的麦油脂（竹盘上摊着薄如蝉翼的饼皮卷着肉末、豆芽、鸡蛋丝）11. 温岭的嵌糕（厚实的年糕饼中间嵌着红烧肉和油条，正在铁板上滋滋作响）12. 椒江的姜汁调蛋（一只青花碗里琥珀色姜汤卧着嫩滑蛋花，撒几粒核桃碎）。每个插画约占地图5%面积，旁边用手写体标注店名和一句推荐语如“阿婆凌晨四点就起来和面”“本地人认准这口锅”。地图边缘用手绘藤蔓、杨梅枝和小海鲜（虾、蟹、贝壳）装饰形成边框。右下角有一个手绘指南针（标注“东海”方向）和图例说明。左上角标题“台州·山海食光地图”使用胖圆的手绘美术字，用杨梅和小黄鱼点缀装饰。整体画风为水彩+彩铅混合的手绘质感，颜色以杨梅红、姜黄、海蓝、翠绿为主，图片比例1:1。</w:t>
      </w:r>
    </w:p>
    <w:p w14:paraId="1962BB1A">
      <w:pPr>
        <w:spacing w:before="40" w:after="40"/>
      </w:pPr>
    </w:p>
    <w:p w14:paraId="197960B9">
      <w:pPr>
        <w:pStyle w:val="4"/>
      </w:pPr>
      <w:r>
        <w:t>例 13：信息图可视化设计</w:t>
      </w:r>
    </w:p>
    <w:p w14:paraId="7137E1BA">
      <w:pPr>
        <w:spacing w:before="40" w:after="120"/>
      </w:pPr>
      <w:r>
        <w:rPr>
          <w:rFonts w:ascii="Courier New" w:hAnsi="Courier New"/>
          <w:color w:val="333333"/>
          <w:sz w:val="18"/>
          <w:shd w:val="clear" w:color="auto" w:fill="F5F5F5"/>
        </w:rPr>
        <w:t>A realistic photo of a Chinese high school math exam paper, printed inblack and white on slightly gray paper, titled “数学试卷”, with multiplechoice questions and math formulas, including a small 3D geometrycube diagram. The paper is photographed casually with asmartphone, slightly tilted, with uneven lighting, soft shadows, andminor blur. The text is in Chinese with a mix of bold title font andstandard serif body font. Realistic paper texture, exam layout,authentic classroom test sheet style.</w:t>
      </w:r>
    </w:p>
    <w:p w14:paraId="78D84668">
      <w:pPr>
        <w:spacing w:before="40" w:after="40"/>
      </w:pPr>
    </w:p>
    <w:p w14:paraId="3E29AC33">
      <w:pPr>
        <w:pStyle w:val="4"/>
      </w:pPr>
      <w:r>
        <w:t>例 14：信息图可视化设计</w:t>
      </w:r>
    </w:p>
    <w:p w14:paraId="3B6EC1C9">
      <w:pPr>
        <w:spacing w:before="40" w:after="120"/>
      </w:pPr>
      <w:r>
        <w:rPr>
          <w:rFonts w:ascii="Courier New" w:hAnsi="Courier New"/>
          <w:color w:val="333333"/>
          <w:sz w:val="18"/>
          <w:shd w:val="clear" w:color="auto" w:fill="F5F5F5"/>
        </w:rPr>
        <w:t>视觉设计规格描述：画幅比 9:16（竖版手机信息图）；背景纹理为具有呼吸感的米色手工纸（Handmade Washi Paper），带微小纤维纹理，边角有轻微水渍晕染；配色方案为熟番茄红（#E23A28）、初榨橄榄油金黄（#F2C94C）、嫩草绿（#6FCF97）、碳黑墨线；排版逻辑为顶端大标题、中间 Z 字形流线、底部全景成品、留白艺术化处理。食谱内容策划：1）顶部标题《番茄炒蛋：国民灵魂料理》，手绘书法体，侧边盖红色“厨师推荐”微型印章。2）步骤区块（Z 动线排版）：步骤1 挑选与备菜（左上）：三个番茄、四枚土鸡蛋、一簇葱花；说明：番茄切小块，鸡蛋打散均匀；厨师秘技：番茄去皮后切块，汁水更浓郁，口感更丝滑；心得：选熟透番茄，成功一半。步骤2 蛋液的魔法（右上）：手持筷子快速搅动蛋液，泛起气泡与动感线；说明：加少许盐和几滴温水；厨师秘技：加温水或白醋，鸡蛋更蓬松；心得：搅打充分，空气是蓬松秘密。步骤3 烈火蓬松蛋（左中）：铁锅中蛋液迅速膨胀如云朵，水彩表现热气；说明：油热下锅，快速划散，八成熟盛出；厨师秘技：油温高，烟起即入，瞬间锁水；心得：宁可稍嫩，不可过老。步骤4 番茄出浓汁（右中）：番茄翻滚，边缘半融化，亮红汤汁流淌；说明：煸炒至出汁，加少许糖和盐；厨师秘技：铲子轻压加速出汁，可加一勺番茄酱提色；心得：糖中和酸度、提鲜。步骤5 最后的合奏（左下）：鸡蛋回锅与番茄汁交织，撒葱花；说明：让鸡蛋吸饱番茄汁，关火装盘；厨师秘技：出锅前滴几滴芝麻油提香；心得：动作要快，保持鲜亮色泽。3）底部成品插图：青花边陶瓷深盘装满番茄炒蛋，红亮汁水包裹金黄大块鸡蛋，葱花点缀，水彩渲染半透明酱汁质感，边缘有袅袅热气；视觉感：看了就想立刻盛一碗大米饭。4）底部中央署名：[ 摄影师的厨房日记 · 2025 ]。</w:t>
      </w:r>
    </w:p>
    <w:p w14:paraId="3A58A7F7">
      <w:pPr>
        <w:spacing w:before="40" w:after="40"/>
      </w:pPr>
    </w:p>
    <w:p w14:paraId="2F609CD4">
      <w:pPr>
        <w:pStyle w:val="4"/>
      </w:pPr>
      <w:r>
        <w:t>例 15：主题海报版式设计</w:t>
      </w:r>
    </w:p>
    <w:p w14:paraId="07236EF3">
      <w:pPr>
        <w:spacing w:before="40" w:after="120"/>
      </w:pPr>
      <w:r>
        <w:rPr>
          <w:rFonts w:ascii="Courier New" w:hAnsi="Courier New"/>
          <w:color w:val="333333"/>
          <w:sz w:val="18"/>
          <w:shd w:val="clear" w:color="auto" w:fill="F5F5F5"/>
        </w:rPr>
        <w:t>生成一张海报图片，图片人物是一个19岁的中国少女，黑色直长发，很开心的在夜宵摊上喝啤酒吃小龙虾。海报上用芥末黄色艺术字写着，趁年轻，激爽才够味！</w:t>
      </w:r>
    </w:p>
    <w:p w14:paraId="37BC5EBB">
      <w:pPr>
        <w:spacing w:before="40" w:after="40"/>
      </w:pPr>
    </w:p>
    <w:p w14:paraId="1B333392">
      <w:pPr>
        <w:pStyle w:val="4"/>
      </w:pPr>
      <w:r>
        <w:t>例 16：主题海报版式设计</w:t>
      </w:r>
    </w:p>
    <w:p w14:paraId="3BBF1975">
      <w:pPr>
        <w:spacing w:before="40" w:after="120"/>
      </w:pPr>
      <w:r>
        <w:rPr>
          <w:rFonts w:ascii="Courier New" w:hAnsi="Courier New"/>
          <w:color w:val="333333"/>
          <w:sz w:val="18"/>
          <w:shd w:val="clear" w:color="auto" w:fill="F5F5F5"/>
        </w:rPr>
        <w:t>生成高完成度史诗感艺术海报，双重曝光构图，米白色背景，球队：xxxx队，xxx的大剪影占据主体，剪影内部融合xx、xx、xx、xx以及xx等元素。整体以xx、土褐、为主，压抑、决绝、宿命感极强，元素不要冗杂，要有留白，印刷颗粒质感，元素不要有太锐的细节，但是要有史诗质感，像正式院线动画电影海报，竖版。图片中若出现文字则以细体字为主</w:t>
      </w:r>
    </w:p>
    <w:p w14:paraId="089018DF">
      <w:pPr>
        <w:spacing w:before="40" w:after="40"/>
      </w:pPr>
    </w:p>
    <w:p w14:paraId="29CF78CE">
      <w:pPr>
        <w:pStyle w:val="4"/>
      </w:pPr>
      <w:r>
        <w:t>例 17：界面交互设计图</w:t>
      </w:r>
    </w:p>
    <w:p w14:paraId="7F8CB124">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"exploded view product diagram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"VR headset",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"clean high-tech 3D render, studio lighting, glowing accents",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"{argument name=\"background color\" default=\"soft purple and blue gradient\"}",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"logo": "∞ {argument name=\"product name\" default=\"Meta Quest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"{argument name=\"main catchphrase\" default=\"まったく新しい現実を、まったく新しい構造から。\"}"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"centerpiece": "vertically stacked exploded view of a VR headset showing 9 distinct layers of internal components: outer shell, camera sensors, motherboard with chip, pancake lenses, internal frame, battery packs, side straps, top strap, and facial interface cushion.",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"callout_labels":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8,</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"left_side":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"Snapdragon® XR2 Gen 2\n圧倒的な処理性能でリアルタイムな体験を。",</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"調整可能なIPD機構\n幅広いユーザーに快適なフィット感を。",</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"精密設計されたヘッドストラップ\n快適さと安定性を追求したエルゴノミクス。"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"right_side":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"フェイスプレート\n洗練されたデザインと最適な重量バランス。",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"トラッキングカメラ\n高精度な位置トラッキングと環境認識を実現。",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"パンケーキレンズ\n薄型設計で広い視野角と鮮明な映像を提供。",</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"高性能バッテリー\n長時間駆動を支える最適化された電源設計。",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"柔らかなフェイスインターフェース\n長時間でも快適な装着感を実現。"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"footer":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"left_text_block":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"headline": "{argument name=\"bottom headline\" default=\"体験は、構造から進化する。\"}",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"body": "一つひとつのパーツに、没入体験を支える最先端テクノロジーとこだわりの設計。Meta Quest 3は、未来を感じさせる体験を内部から生み出しています。"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"right_logo": "∞ Meta"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4CC29CDA">
      <w:pPr>
        <w:spacing w:before="40" w:after="40"/>
      </w:pPr>
    </w:p>
    <w:p w14:paraId="247451C6">
      <w:pPr>
        <w:pStyle w:val="4"/>
      </w:pPr>
      <w:r>
        <w:t>例 18：信息图可视化设计</w:t>
      </w:r>
    </w:p>
    <w:p w14:paraId="6004EBF2">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"illustrated map infographic",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"{argument name=\"art style\" default=\"watercolor and ink hand-drawn illustration on vintage parchment\"}",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"title_section":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name=\"city name\" default=\"成都\"} {argument name=\"map title\" default=\"吃货暴走地图\"}",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"mascot": "cartoon red chili pepper wearing sunglasses and giving a thumbs 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"border": "{argument name=\"border decoration\" default=\"vine of green leaves and red chili peppers\"}",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"textured beige parchment paper with yellow roads, blue rivers, and green park areas",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"sections":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"landmarks",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"illustrations": ["traditional pavilion", "traditional monastery", "modern skyscraper with climbing panda", "tall TV tower", "traditional gate", "industrial buildings"],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["人民公园", "文殊院", "IFS", "339电视塔", "宽窄巷子", "东郊记忆"]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"food_spots",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12,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"illustrations": ["mapo tofu", "dumplings in chili oil", "skewers in pot", "sticky rice balls", "egg baking cake", "nine-grid hotpot", "sweet potato noodles", "cold skewers", "spicy mixed dish", "covered tea bowl", "ice jelly dessert", "spicy rabbit heads"],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["1 陈麻婆豆腐", "2 钟水饺", "3 春熙路", "4 宽窄巷子·三大炮", "5 建设路·叶婆婆蛋烘糕", "6 玉林路·小龙坎火锅", "7 香香巷·肥肠粉", "8 武侯祠大街·钵钵鸡", "9 东郊记忆·冒椒火辣", "10 人民公园·鹤鸣茶社", "11 锦里古街·冰粉", "12 双流老妈兔头"]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"图例",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["red dot", "green house", "green tree", "blue line", "yellow double line"],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["美食地点", "地标景点", "公园绿地", "河流湖泊", "主要道路"]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"centerpiece": "giant panda sitting and eating bamboo",</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"bottom_right_extras": ["vintage compass rose with N, S, E, W", "disclaimer text '温馨提示：吃辣需谨慎，肠胃要保护~' with a red chili pepper icon"]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3477786D">
      <w:pPr>
        <w:spacing w:before="40" w:after="40"/>
      </w:pPr>
    </w:p>
    <w:p w14:paraId="53E0BCB3">
      <w:pPr>
        <w:pStyle w:val="4"/>
      </w:pPr>
      <w:r>
        <w:t>例 19：信息图可视化设计</w:t>
      </w:r>
    </w:p>
    <w:p w14:paraId="5EB38CA3">
      <w:pPr>
        <w:spacing w:before="40" w:after="120"/>
      </w:pPr>
      <w:r>
        <w:rPr>
          <w:rFonts w:ascii="Courier New" w:hAnsi="Courier New"/>
          <w:color w:val="333333"/>
          <w:sz w:val="18"/>
          <w:shd w:val="clear" w:color="auto" w:fill="F5F5F5"/>
        </w:rPr>
        <w:t>Create an explanatory slide ({argument name="format" default="ponchi-e diagram"}) for {argument name="theme" default="Momotaro"} that fuses the gentle atmosphere of "Irasutoya" with the overwhelming information density of "Kasumigaseki slides".</w:t>
      </w:r>
    </w:p>
    <w:p w14:paraId="2BDC462C">
      <w:pPr>
        <w:spacing w:before="40" w:after="40"/>
      </w:pPr>
    </w:p>
    <w:p w14:paraId="3FDFB840">
      <w:pPr>
        <w:pStyle w:val="4"/>
      </w:pPr>
      <w:r>
        <w:t>例 20：信息图可视化设计</w:t>
      </w:r>
    </w:p>
    <w:p w14:paraId="1392FDED">
      <w:pPr>
        <w:spacing w:before="40" w:after="120"/>
      </w:pPr>
      <w:r>
        <w:rPr>
          <w:rFonts w:ascii="Courier New" w:hAnsi="Courier New"/>
          <w:color w:val="333333"/>
          <w:sz w:val="18"/>
          <w:shd w:val="clear" w:color="auto" w:fill="F5F5F5"/>
        </w:rPr>
        <w:t>Create an explanatory slide ({argument name="format" default="ponchi-e diagram"}) for {argument name="theme" default="Momotaro"} that fuses the gentle atmosphere of "Irasutoya" with the overwhelming information density of "Kasumigaseki slides".</w:t>
      </w:r>
    </w:p>
    <w:p w14:paraId="1A02CDC4">
      <w:pPr>
        <w:spacing w:before="40" w:after="40"/>
      </w:pPr>
    </w:p>
    <w:p w14:paraId="7778BEB3">
      <w:pPr>
        <w:pStyle w:val="4"/>
      </w:pPr>
      <w:r>
        <w:t>例 21：直播界面设计图</w:t>
      </w:r>
    </w:p>
    <w:p w14:paraId="3C0322D4">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"live stream UI mockup",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"portrait of {argument name=\"host name\" default=\"Elon Musk\"}, smiling, wearing a black t-shirt with a white technical schematic graphic",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"left side shows a screen with '{argument name=\"left background logo\" default=\"SPACEX\"}' text, right side shows a red '{argument name=\"right background logo\" default=\"Tesla T logo\"}' and a dark car"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"ui_overlay":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"host_info": "avatar, name '{argument name=\"host name\" default=\"Elon Musk\"}', subtext '55.6万本场点赞', red '关注' button",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"rank_badge": "gold coin icon with '全站第1名'",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"viewer_stats": "3 top viewer avatars with '12.3w', '8.6w', '5.7w', total '68.7万', 'X' close button",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"right_links": "'更多直播 &gt;', '礼物展馆 0/24' with blue '经典' tag"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"mid_left_gifts":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"avatar '科技爱好者', '送小心心', heart icon x 1314",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"avatar '星辰大海', '送火箭', rocket icon x 666"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"bottom_left_chat":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"system_message": "level 37 badge '宇宙漫游者 加入了直播间'",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"message_count": 7,</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"messages":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"小火箭: 马斯克！未来可期！🚀",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"future: 特斯拉Model 2什么时候出？",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"星空梦想家: SpaceX今年能上火星吗？",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"AI探索者: Neuralink进展如何？",</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"帅气的网友: 马总好！",</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"Mars: 第一次来你的直播，超激动！",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"用户123: 讲讲AI吧，会取代人类吗？"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"bottom_right_product_card":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"hot_tag": "orange '热卖 x 1888'",</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"image": "Tesla Cybertruck",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name=\"product name\" default=\"特斯拉Cybertruck 电动皮卡\"}",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"price": "{argument name=\"product price\" default=\"¥ 1,618,000\"}",</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"button": "red '抢' button",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"floating_animation": "translucent hearts floating up the right edge"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"bottom_bar":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"input_field": "'说点什么...'",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"icons": ["smiley face", "three dots", "shopping cart", "gift box", "share"]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125A025A">
      <w:pPr>
        <w:rPr>
          <w:rFonts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pPr>
      <w:r>
        <w:rPr>
          <w:rFonts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t>例 22：插画艺术风格创作</w:t>
      </w:r>
    </w:p>
    <w:p w14:paraId="69409F5C">
      <w:pPr>
        <w:spacing w:before="40" w:after="120"/>
      </w:pPr>
      <w:r>
        <w:rPr>
          <w:rFonts w:ascii="Courier New" w:hAnsi="Courier New"/>
          <w:color w:val="333333"/>
          <w:sz w:val="18"/>
          <w:shd w:val="clear" w:color="auto" w:fill="F5F5F5"/>
        </w:rPr>
        <w:t>An anime-style illustration of a {argument name="action type" default="high-impact martial arts battle"} between two young female fighters in a {argument name="setting" default="traditional wooden martial arts dojo"}. In the foreground, a girl with black hair in a high bun wears a {argument name="character 1 color theme" default="red and white"} Chinese-style martial arts outfit with baggy pants. She is in a dynamic, low, forward-thrusting stance, surrounded by swirling red energy and water splashes. In the background to the right, a girl with light purple hair in twin buns wears a {argument name="character 2 color theme" default="green and purple"} Chinese dress with gold embroidery and black tights. She is leaping through the air in a flying kick pose, surrounded by swirling blue energy. The wooden floorboards are splintering from the intense impact, with debris and dust flying through the air. Above them hangs a weathered wooden sign with the text "{argument name="sign text" default="武術会"}". The scene features dramatic lighting, a low-angle dynamic perspective, and intense action effects.</w:t>
      </w:r>
    </w:p>
    <w:p w14:paraId="512BBB1C">
      <w:pPr>
        <w:spacing w:before="40" w:after="40"/>
      </w:pPr>
    </w:p>
    <w:p w14:paraId="77CB96DB">
      <w:pPr>
        <w:pStyle w:val="4"/>
      </w:pPr>
      <w:r>
        <w:t>例 23：信息图可视化设计</w:t>
      </w:r>
    </w:p>
    <w:p w14:paraId="6FC2178F">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"evolutionary timeline infographic",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"instruction": "Using REFERENCE_0 as a structural base, transform the flat vector design into a highly realistic 3D infographic. Replace the smooth ramps with distinct stone steps and upgrade all organisms to photorealistic 3D models.",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"{argument name=\"background style\" default=\"vintage textured parchment paper\"}",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"staircase": "{argument name=\"staircase material\" default=\"realistic textured stone blocks\"}",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"subjects": "{argument name=\"organism style\" default=\"highly detailed photorealistic 3D renders\"}"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"main_title": "{argument name=\"main title\" default=\"人类演化\"}",</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"sections":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"left sidebar",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8,</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["L0: 单细胞生命", "L1: 多细胞生物", "L2: 动物界", "L3: 脊索动物", "L4: 上陆革命", "L5: 哺乳纲", "L6: 人科演化", "L7: 智人纪元"]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"获得的功能 / 失去的功能",</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"Legend with plus and minus icons"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center",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"演化关键里程碑",</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"Timeline with a silhouette graphic of 6 figures showing ape-to-human evolution"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"centerpiece":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"Winding stone staircase with 25 numbered steps featuring specific organisms.",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25,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"notable_elements":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"Step 07: Jellyfish",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"Step 09: Ammonite",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"Step 10: Trilobite",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"Step 24: Walking human",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"Step 25: {argument name=\"future evolution concept\" default=\"glowing cosmic silhouette with a question mark\"}"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7A327E12">
      <w:pPr>
        <w:spacing w:before="40" w:after="40"/>
      </w:pPr>
    </w:p>
    <w:p w14:paraId="6DA94AD7">
      <w:pPr>
        <w:pStyle w:val="4"/>
      </w:pPr>
      <w:r>
        <w:t>例 24：漫画分镜叙事设计</w:t>
      </w:r>
    </w:p>
    <w:p w14:paraId="02D958D0">
      <w:pPr>
        <w:spacing w:before="40" w:after="120"/>
      </w:pPr>
      <w:r>
        <w:rPr>
          <w:rFonts w:ascii="Courier New" w:hAnsi="Courier New"/>
          <w:color w:val="333333"/>
          <w:sz w:val="18"/>
          <w:shd w:val="clear" w:color="auto" w:fill="F5F5F5"/>
        </w:rPr>
        <w:t>Genshin Impact {argument name="character" default="Raiden Shogun"} cosplay selfies at the {argument name="event" default="Shanghai Comic Con"}</w:t>
      </w:r>
    </w:p>
    <w:p w14:paraId="5A0A8CA9">
      <w:pPr>
        <w:spacing w:before="40" w:after="40"/>
      </w:pPr>
    </w:p>
    <w:p w14:paraId="43E3DE78">
      <w:pPr>
        <w:pStyle w:val="4"/>
      </w:pPr>
      <w:r>
        <w:t>例 25：综合应用场景图</w:t>
      </w:r>
    </w:p>
    <w:p w14:paraId="3FD67DA0">
      <w:pPr>
        <w:spacing w:before="40" w:after="120"/>
      </w:pPr>
      <w:r>
        <w:rPr>
          <w:rFonts w:ascii="Courier New" w:hAnsi="Courier New"/>
          <w:color w:val="333333"/>
          <w:sz w:val="18"/>
          <w:shd w:val="clear" w:color="auto" w:fill="F5F5F5"/>
        </w:rPr>
        <w:t>create a minecraft skin inspired by {argument name="reference" default="my look"}</w:t>
      </w:r>
    </w:p>
    <w:p w14:paraId="5367FAC6">
      <w:pPr>
        <w:spacing w:before="40" w:after="40"/>
      </w:pPr>
    </w:p>
    <w:p w14:paraId="1BED4C80">
      <w:pPr>
        <w:pStyle w:val="4"/>
      </w:pPr>
      <w:r>
        <w:t>例 26：建筑空间场景图</w:t>
      </w:r>
    </w:p>
    <w:p w14:paraId="738994BC">
      <w:pPr>
        <w:spacing w:before="40" w:after="120"/>
      </w:pPr>
      <w:r>
        <w:rPr>
          <w:rFonts w:ascii="Courier New" w:hAnsi="Courier New"/>
          <w:color w:val="333333"/>
          <w:sz w:val="18"/>
          <w:shd w:val="clear" w:color="auto" w:fill="F5F5F5"/>
        </w:rPr>
        <w:t>A vintage 35mm film photograph of a {argument name="subject description" default="young Asian woman"} with {argument name="hair style" default="long dark wavy hair and wispy bangs"}. She is wearing a {argument name="clothing" default="white ribbed tank top and a loose beige knit cardigan slipping off one shoulder"}, along with a delicate silver necklace. She has soft makeup with pink blush and glossy lips, looking directly at the camera with slightly parted lips. The lighting is harsh direct camera flash, creating a candid, amateur snapshot aesthetic. The background is a {argument name="setting" default="dimly lit, slightly messy room with clothes on a table and a wooden shelf"}. The image features heavy film grain, slightly muted colors, and a nostalgic, highly realistic photographic texture.</w:t>
      </w:r>
    </w:p>
    <w:p w14:paraId="7FA8DB0D">
      <w:pPr>
        <w:spacing w:before="40" w:after="40"/>
      </w:pPr>
    </w:p>
    <w:p w14:paraId="4B17A875">
      <w:pPr>
        <w:pStyle w:val="4"/>
      </w:pPr>
      <w:r>
        <w:t>例 27：人物角色设定图</w:t>
      </w:r>
    </w:p>
    <w:p w14:paraId="2D326F14">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"collection of instant photos",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"setting": "laid out flat on a white fabric surface",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"hair": "{argument name=\"hair color\" default=\"long pink hair with blue inner color\"}",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"outfit": "{argument name=\"outfit\" default=\"black and white maid uniform with frilly headband and black ribbons\"}",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"eyes": "reddish-pink"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"arrangement": "two rows of five polaroid photos",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10,</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"photos":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"position": "top row 1", "description": "holding a pink heart cushion"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"position": "top row 2", "description": "winking, making a peace sign"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"position": "top row 3", "description": "making a hand heart, pink heart doodle on the bottom border"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"position": "top row 4", "description": "resting chin on hands, gentle smile"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"position": "top row 5", "description": "holding a red rose, winking"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"position": "bottom row 1", "description": "finger to lips, shy expression"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"position": "bottom row 2", "description": "holding a small pink cake"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"position": "bottom row 3", "description": "winking, hand near face, signature '{argument name=\"signature text\" default=\"Hanashi\"}' and heart doodle on border"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"position": "bottom row 4", "description": "holding a pink bunny plushie, sparkle doodles, signature '{argument name=\"signature text\" default=\"Hanashi\"}' and bunny doodle on border"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"position": "bottom row 5", "description": "winking, sparkle doodles, message '{argument name=\"message text\" default=\"いつも応援ありがとう！これからもよろしくね♪\"}' and signature '{argument name=\"signature text\" default=\"Hanashi\"}' on border"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64457BDE">
      <w:pPr>
        <w:spacing w:before="40" w:after="40"/>
      </w:pPr>
    </w:p>
    <w:p w14:paraId="2B856F6C">
      <w:pPr>
        <w:pStyle w:val="4"/>
      </w:pPr>
      <w:r>
        <w:t>例 28：写实摄影风格创作</w:t>
      </w:r>
    </w:p>
    <w:p w14:paraId="099F7B84">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"2x2 portrait grid",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"{argument name=\"subject description\" default=\"young adult East Asian male with short black hair and a slight smile\"}",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"photorealistic, high-resolution, professional lighting, consistent facial identity across all panels",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"format": "2x2 grid",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"panel_count":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"{argument name=\"profession 1\" default=\"Corporate professional wearing a dark navy suit, white shirt, and blue tie against a gray textured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"{argument name=\"profession 2\" default=\"Casual attire wearing a dark blue crew neck t-shirt against a blurred outdoor park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"{argument name=\"profession 3\" default=\"Construction worker wearing a yellow hard hat, navy blue work shirt, and bright orange high-visibility vest against a blurred warehouse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"{argument name=\"profession 4\" default=\"Medical professional wearing a white lab coat over a light blue collared shirt against a blurred laboratory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170026AF">
      <w:pPr>
        <w:spacing w:before="40" w:after="40"/>
      </w:pPr>
    </w:p>
    <w:p w14:paraId="10B78DF7">
      <w:pPr>
        <w:pStyle w:val="4"/>
      </w:pPr>
      <w:r>
        <w:t>例 29：电影感叙事场景图</w:t>
      </w:r>
    </w:p>
    <w:p w14:paraId="3E04F224">
      <w:pPr>
        <w:spacing w:before="40" w:after="120"/>
      </w:pPr>
      <w:r>
        <w:rPr>
          <w:rFonts w:ascii="Courier New" w:hAnsi="Courier New"/>
          <w:color w:val="333333"/>
          <w:sz w:val="18"/>
          <w:shd w:val="clear" w:color="auto" w:fill="F5F5F5"/>
        </w:rPr>
        <w:t>Using REFERENCE_0, transform the subject's appearance to a {argument name="style" default="trad goth"} aesthetic while preserving the exact pose, clothing structure, and background. Change her hair to {argument name="hair color" default="black"} with {argument name="hair style" default="choppy bangs"}. Apply heavy dark makeup, specifically {argument name="lip color" default="black"} lipstick and intense dark eyeshadow, and make her skin tone slightly paler. Add 2 facial piercings: a septum ring and a nostril stud. Finally, modify her layered necklaces to feature {argument name="necklace pendants" default="an inverted cross and a pentagram"}.</w:t>
      </w:r>
    </w:p>
    <w:p w14:paraId="6A05C047">
      <w:pPr>
        <w:spacing w:before="40" w:after="40"/>
      </w:pPr>
    </w:p>
    <w:p w14:paraId="00C40252">
      <w:pPr>
        <w:pStyle w:val="4"/>
      </w:pPr>
      <w:r>
        <w:t>例 30：写实摄影风格图</w:t>
      </w:r>
    </w:p>
    <w:p w14:paraId="0B50E15E">
      <w:pPr>
        <w:spacing w:before="40" w:after="120"/>
      </w:pPr>
      <w:r>
        <w:rPr>
          <w:rFonts w:ascii="Courier New" w:hAnsi="Courier New"/>
          <w:color w:val="333333"/>
          <w:sz w:val="18"/>
          <w:shd w:val="clear" w:color="auto" w:fill="F5F5F5"/>
        </w:rPr>
        <w:t>Express [{argument name="subject" default="a powerful AI builder"}] in a graffiti sketch style, presenting an overall visual effect of rapid sketching, free transformation, improvised hand-drawing, and draft-like qualities. Lines are casual, exaggerated, varied in thickness, slightly messy but rhythmic and expressive, emphasizing generalization, exaggeration, fun, and spontaneity rather than rigorous realism or fine detail. Colors use rough, dry-brush block expressions, retaining uneven smears, brush marks, flying whites, and overlapping feelings. Colors automatically adapt to the [theme/subject], but the overall expression remains graffiti-like, sketch-like, and generalized. No transparent watercolor smudging, no delicate watercolor transitions, no paper textures, no soft atomization, and no dreamlike quality. The background is mainly white space, remaining simple, relaxed, unfinished, and design-oriented. A small amount of auxiliary symbols, arrows, marks, circles, repeated lines, handwritten text, or other graffiti elements can be added to enhance the sketchbook or essay-like visual language, but should not be too crowded or destroy the subject and atmosphere of the white space. The image content does not need to be written in advance; the [{argument name="subject" default="a powerful AI builder"}] will automatically deduce and generate the most suitable main image, actions, related elements, symbols, or simplified scenes. The whole maintains a unified graffiti sketch style and exaggerated generalized expression, avoiding complex realistic backgrounds and over-elaboration. Naturally add a unique signature "{argument name="signature" default="BlanPlan"}" as part of the image, placed discreetly but clearly in the lower-left, lower-right, or near the title. The style should be unified with the overall layout, like an artist's signature or design inscription; the signature font should be refined, restrained, and high-end, not too large, not destructive to the main composition, and not appearing abrupt or cheap.</w:t>
      </w:r>
    </w:p>
    <w:p w14:paraId="7718DF4D">
      <w:pPr>
        <w:spacing w:before="40" w:after="40"/>
      </w:pPr>
    </w:p>
    <w:p w14:paraId="78006424">
      <w:pPr>
        <w:pStyle w:val="4"/>
      </w:pPr>
      <w:r>
        <w:t>例 31：人像写实摄影图</w:t>
      </w:r>
    </w:p>
    <w:p w14:paraId="7E72BE11">
      <w:pPr>
        <w:spacing w:before="40" w:after="120"/>
      </w:pPr>
      <w:r>
        <w:rPr>
          <w:rFonts w:ascii="Courier New" w:hAnsi="Courier New"/>
          <w:color w:val="333333"/>
          <w:sz w:val="18"/>
          <w:shd w:val="clear" w:color="auto" w:fill="F5F5F5"/>
        </w:rPr>
        <w:t>A highly detailed, photorealistic anime-style portrait of a young woman crouching down and looking slightly down at the camera from a low angle. She has long, flowing {argument name="hair color" default="ash-blonde"} hair blowing gently in the wind, pale skin, and large, expressive eyes. She is wearing a {argument name="outfit" default="Japanese school uniform with a light grey cardigan, white shirt, dark plaid bow tie, dark plaid pleated skirt, dark knee-high socks, and black leather loafers"}. Her arms are resting casually on her knees. The background is a bright {argument name="sky condition" default="clear blue sky with scattered white clouds"}, with a blurred {argument name="background setting" default="chain-link fence and green trees"} visible at the very bottom, suggesting a schoolyard. The lighting is bright, natural daylight with soft, cinematic shadows, emphasizing the realistic textures of her clothing and skin.</w:t>
      </w:r>
    </w:p>
    <w:p w14:paraId="69AC5A3D">
      <w:r>
        <w:br w:type="page"/>
      </w:r>
    </w:p>
    <w:p w14:paraId="6273535E">
      <w:pPr>
        <w:pStyle w:val="4"/>
      </w:pPr>
      <w:r>
        <w:t>例 32：插画艺术创作图</w:t>
      </w:r>
    </w:p>
    <w:p w14:paraId="416BFB12">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"3x3 character expression grid",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"{argument name=\"art style\" default=\"3D animation, Pixar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"character_base": "{argument name=\"character description\" default=\"young woman with voluminous dark wavy hair and round wire-rimmed glasses\"}",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"common_theme": "{argument name=\"framing concept\" default=\"peeking through a torn hole in white paper\"}",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"rows":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"columns":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"total_panels": 9,</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"top-left", "expression": "winking", "action": "adjusting glasses", "outfit": "green sweater"},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"top-center", "expression": "smirking", "action": "lowering dark sunglasses", "outfit": "red leather jacket"},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"top-right", "expression": "thinking", "action": "finger on chin", "outfit": "yellow hoodie"},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"middle-left", "expression": "big smile", "action": "arms resting on edge", "outfit": "black and white striped shirt"},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"middle-center", "expression": "smiling", "action": "thumbs up", "outfit": "orange button-up shirt"},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"middle-right", "expression": "neutral", "action": "drinking boba tea", "outfit": "blue sweater"},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"bottom-left", "expression": "happy", "action": "waving", "outfit": "purple sweater vest over white shirt"},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"bottom-center", "expression": "laughing with eyes closed", "action": "arms crossed", "outfit": "pink cardigan"},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"bottom-right", "expression": "silly", "action": "poking cheeks", "outfit": "teal sweater"}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78C7B45F">
      <w:pPr>
        <w:spacing w:before="40" w:after="40"/>
      </w:pPr>
    </w:p>
    <w:p w14:paraId="02A2F735">
      <w:pPr>
        <w:pStyle w:val="4"/>
      </w:pPr>
      <w:r>
        <w:t>例 33：电商商品展示设计</w:t>
      </w:r>
    </w:p>
    <w:p w14:paraId="02DC6D74">
      <w:pPr>
        <w:spacing w:before="40" w:after="120"/>
      </w:pPr>
      <w:r>
        <w:rPr>
          <w:rFonts w:ascii="Courier New" w:hAnsi="Courier New"/>
          <w:color w:val="333333"/>
          <w:sz w:val="18"/>
          <w:shd w:val="clear" w:color="auto" w:fill="F5F5F5"/>
        </w:rPr>
        <w:t>A 3D render of a cute kawaii {argument name="subject" default="cloud"} character on a pure white background. The character has a soft, matte, squishy texture resembling clay or a stress toy. It features large glossy black eyes with white highlights, a simple curved smile, and round pink blush on its cheeks. The edges and bottom of the figure have a subtle pastel gradient of {argument name="accent colors" default="pink, blue, and purple"}. Soft studio lighting, minimalist icon style, casting a gentle shadow.</w:t>
      </w:r>
    </w:p>
    <w:p w14:paraId="10FC6EDF">
      <w:pPr>
        <w:spacing w:before="40" w:after="40"/>
      </w:pPr>
    </w:p>
    <w:p w14:paraId="1D99409E">
      <w:pPr>
        <w:pStyle w:val="4"/>
      </w:pPr>
      <w:r>
        <w:t>例 34：插画艺术创作图</w:t>
      </w:r>
    </w:p>
    <w:p w14:paraId="1F4F6AFC">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"character avatar grid",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"{argument name=\"theme\" default=\"Journey to the West mythology\"}",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"{argument name=\"art style\" default=\"clean 2D cartoon vector illustration, thick outlines, flat colors\"}",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"{argument name=\"background color\" default=\"light gray\"} subtle texture",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"format": "grid of circular portraits with text labels centered below each circle",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"rows":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"Sun Wukong", "description": "monkey boy with golden headband and red scarf"},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"Tang Sanzang", "description": "monk with ornate golden crown"},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"Zhu Bajie", "description": "pig man holding a rake"},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"Sha Wujing", "description": "bearded man holding a crescent moon staff"}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"White Dragon Horse", "description": "white horse with golden bridle"},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"Jade Emperor", "description": "older man with white beard and golden crown"},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"Guanyin", "description": "goddess holding a willow branch"},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"Bull Demon Kink", "description": "fierce bull demon in armor"}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"Princess Iron Fan", "description": "woman holding a green palm leaf fan"},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"Red Boy", "description": "boy with red hair, horns, and a small flame"},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"Black Wind Demon", "description": "dark shadowy demon with glowing red eyes"},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"Nezha", "description": "boy with double hair buns holding a flaming spear"}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"partial row repeating Princess Iron Fan, Black Wind Demon, and Nezha, slightly cropped at the bottom"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798DD7ED">
      <w:pPr>
        <w:spacing w:before="40" w:after="40"/>
      </w:pPr>
    </w:p>
    <w:p w14:paraId="0E82FB16">
      <w:pPr>
        <w:pStyle w:val="4"/>
      </w:pPr>
      <w:r>
        <w:t>例 35：人像写实摄影图</w:t>
      </w:r>
    </w:p>
    <w:p w14:paraId="78F24C94">
      <w:pPr>
        <w:spacing w:before="40" w:after="120"/>
      </w:pPr>
      <w:r>
        <w:rPr>
          <w:rFonts w:ascii="Courier New" w:hAnsi="Courier New"/>
          <w:color w:val="333333"/>
          <w:sz w:val="18"/>
          <w:shd w:val="clear" w:color="auto" w:fill="F5F5F5"/>
        </w:rPr>
        <w:t>A {argument name="photography style" default="photorealistic portrait with shallow depth of field and soft bokeh"} of a {argument name="subject" default="young Japanese woman"} looking back over her shoulder at the camera with a {argument name="expression" default="gentle smile"}. She is wearing a {argument name="attire" default="light beige kimono with orange maple leaf patterns"} and a gold obi. Her dark hair is styled in an elegant updo with loose strands framing her face, and she wears small pearl earrings. The background features an {argument name="setting" default="autumn garden with vibrant red maple leaves"}, with bright red foliage framing the top left and a heavily blurred, soft background creating a serene, cinematic atmosphere.</w:t>
      </w:r>
    </w:p>
    <w:p w14:paraId="61771BF4">
      <w:pPr>
        <w:spacing w:before="40" w:after="40"/>
      </w:pPr>
    </w:p>
    <w:p w14:paraId="0A1956A7">
      <w:pPr>
        <w:pStyle w:val="4"/>
      </w:pPr>
      <w:r>
        <w:t>例 36：品牌徽标设计图</w:t>
      </w:r>
    </w:p>
    <w:p w14:paraId="008F6DC8">
      <w:pPr>
        <w:spacing w:before="40" w:after="120"/>
      </w:pPr>
      <w:r>
        <w:rPr>
          <w:rFonts w:ascii="Courier New" w:hAnsi="Courier New"/>
          <w:color w:val="333333"/>
          <w:sz w:val="18"/>
          <w:shd w:val="clear" w:color="auto" w:fill="F5F5F5"/>
        </w:rPr>
        <w:t>A photorealistic selfie of a young man with short wavy dark hair and light stubble on an indoor basketball court. He wears a black athletic t-shirt with a white swoosh. He holds a {argument name="ball color" default="green"} basketball featuring a large white {argument name="logo design" default="OpenAI logo"}. The background shows a hardwood floor, black wall pads, and a basketball hoop against a concrete wall. Bright indoor gym lighting with a casual social media aesthetic.</w:t>
      </w:r>
    </w:p>
    <w:p w14:paraId="0EA73585">
      <w:pPr>
        <w:spacing w:before="40" w:after="40"/>
      </w:pPr>
    </w:p>
    <w:p w14:paraId="3040CAF8">
      <w:pPr>
        <w:pStyle w:val="4"/>
      </w:pPr>
      <w:r>
        <w:t>例 37：综合应用场景图</w:t>
      </w:r>
    </w:p>
    <w:p w14:paraId="13F94E9E">
      <w:pPr>
        <w:spacing w:before="40" w:after="120"/>
      </w:pPr>
      <w:r>
        <w:rPr>
          <w:rFonts w:ascii="Courier New" w:hAnsi="Courier New"/>
          <w:color w:val="333333"/>
          <w:sz w:val="18"/>
          <w:shd w:val="clear" w:color="auto" w:fill="F5F5F5"/>
        </w:rPr>
        <w:t>Create {argument name="quantity" default="24"} LINE stickers of {argument name="animals" default="animals"} in a quirky hand-drawn style. Target {argument name="target audience" default="Japanese Gen Z"} with a trendy style that can aim for top downloads.</w:t>
      </w:r>
    </w:p>
    <w:p w14:paraId="423C78E0">
      <w:pPr>
        <w:spacing w:before="40" w:after="40"/>
      </w:pPr>
    </w:p>
    <w:p w14:paraId="0393386F">
      <w:pPr>
        <w:pStyle w:val="4"/>
      </w:pPr>
      <w:r>
        <w:t>例 38：综合应用场景图</w:t>
      </w:r>
    </w:p>
    <w:p w14:paraId="034F2900">
      <w:pPr>
        <w:spacing w:before="40" w:after="120"/>
      </w:pPr>
      <w:r>
        <w:rPr>
          <w:rFonts w:ascii="Courier New" w:hAnsi="Courier New"/>
          <w:color w:val="333333"/>
          <w:sz w:val="18"/>
          <w:shd w:val="clear" w:color="auto" w:fill="F5F5F5"/>
        </w:rPr>
        <w:t>Create {argument name="quantity" default="24"} LINE stickers of {argument name="animals" default="animals"} in a quirky hand-drawn style. Target {argument name="target audience" default="Japanese Gen Z"} with a trendy style that can aim for top downloads.</w:t>
      </w:r>
    </w:p>
    <w:p w14:paraId="77015854">
      <w:pPr>
        <w:spacing w:before="40" w:after="40"/>
      </w:pPr>
    </w:p>
    <w:p w14:paraId="74C14058">
      <w:pPr>
        <w:pStyle w:val="4"/>
      </w:pPr>
      <w:r>
        <w:t>例 39：综合应用场景图</w:t>
      </w:r>
    </w:p>
    <w:p w14:paraId="5BDA5313">
      <w:pPr>
        <w:spacing w:before="40" w:after="120"/>
      </w:pPr>
      <w:r>
        <w:rPr>
          <w:rFonts w:ascii="Courier New" w:hAnsi="Courier New"/>
          <w:color w:val="333333"/>
          <w:sz w:val="18"/>
          <w:shd w:val="clear" w:color="auto" w:fill="F5F5F5"/>
        </w:rPr>
        <w:t>Create {argument name="quantity" default="24"} LINE stickers of {argument name="animals" default="animals"} in a quirky hand-drawn style. Target {argument name="target audience" default="Japanese Gen Z"} with a trendy style that can aim for top downloads.</w:t>
      </w:r>
    </w:p>
    <w:p w14:paraId="37E753F7">
      <w:pPr>
        <w:spacing w:before="40" w:after="40"/>
      </w:pPr>
    </w:p>
    <w:p w14:paraId="43BC511D">
      <w:pPr>
        <w:pStyle w:val="4"/>
      </w:pPr>
      <w:r>
        <w:t>例 40：综合应用场景图</w:t>
      </w:r>
    </w:p>
    <w:p w14:paraId="771C26C6">
      <w:pPr>
        <w:spacing w:before="40" w:after="120"/>
      </w:pPr>
      <w:r>
        <w:rPr>
          <w:rFonts w:ascii="Courier New" w:hAnsi="Courier New"/>
          <w:color w:val="333333"/>
          <w:sz w:val="18"/>
          <w:shd w:val="clear" w:color="auto" w:fill="F5F5F5"/>
        </w:rPr>
        <w:t>Create {argument name="quantity" default="24"} LINE stickers of {argument name="animals" default="animals"} in a quirky hand-drawn style. Target {argument name="target audience" default="Japanese Gen Z"} with a trendy style that can aim for top downloads.</w:t>
      </w:r>
    </w:p>
    <w:p w14:paraId="3B9D6B0B">
      <w:pPr>
        <w:spacing w:before="40" w:after="40"/>
      </w:pPr>
    </w:p>
    <w:p w14:paraId="7337179A">
      <w:pPr>
        <w:pStyle w:val="4"/>
      </w:pPr>
      <w:r>
        <w:t>例 41：插画艺术风格创作</w:t>
      </w:r>
    </w:p>
    <w:p w14:paraId="4DC005E3">
      <w:pPr>
        <w:spacing w:before="40" w:after="120"/>
      </w:pPr>
      <w:r>
        <w:rPr>
          <w:rFonts w:ascii="Courier New" w:hAnsi="Courier New"/>
          <w:color w:val="333333"/>
          <w:sz w:val="18"/>
          <w:shd w:val="clear" w:color="auto" w:fill="F5F5F5"/>
        </w:rPr>
        <w:t>{ "type": "VTuber profile sheet", "theme": "{argument name=\"color theme\" default=\"purple and white\"}, elegant, lace, ribbon motifs", "character": { "name": "{argument name=\"character name\" default=\"紫咲リリー\"}", "archetype": "{argument name=\"character archetype\" default=\"elegant ojousama\"}", "appearance": "anime girl, long black hair with purple highlights, purple eyes, wearing a white blazer, purple pleated skirt, thigh-highs, ribbons", "pose": "standing, finger to lips, looking slightly to the side" }, "chibi_character": { "appearance": "same character in chibi form", "pose": "sitting down, smiling" }, "layout": { "header": { "top_left": "Ribbon banner reading 'VTuber Profile'", "top_center": "Logo with text '{argument name=\"vtuber type\" default=\"清楚系お嬢様Vtuber\"}' and '{argument name=\"character name\" default=\"紫咲リリー\"}' and 'Shisaki Lily'", "top_right": "Quote '{argument name=\"catchphrase\" default=\"皆さまの心に、優雅なひとときをお届けしますわ\"}' followed by a 3-line introductory paragraph" }, "columns": [ { "position": "left", "content": "Full-body character portrait" }, { "position": "center", "sections": [ { "title": "Profile", "count": 9, "labels": ["名前", "誕生日", "年齢", "身長", "属性", "一人称", "出身", "職業", "活動開始日"] }, { "title": "Personality", "content": "2-line text block" }, { "title": "Hobby &amp; Special Skill", "count": 2, "labels": ["趣味", "特技"] }, { "title": "Like &amp; Dislike", "count": 2, "labels": ["好きなもの", "苦手なもの"] } ] }, { "position": "right", "sections": [ { "title": "Streaming Content", "content": "1-line text block" }, { "title": "Schedule", "count": 2, "labels": ["配信時間", "配信頻度"] }, { "title": "Goals", "content": "3-line text block" }, { "title": "Fan &amp; Tag", "count": 3, "labels": ["ファンネーム", "ファンアートタグ", "総合タグ"], "extra": "4 hashtag rows with small icons" }, { "title": "Creator", "count": 3, "labels": ["イラストレーター (ママ)", "モデラー (パパ)", "使用モデル"] }, { "title": "Links", "count": 4, "labels": ["YouTube", "X (Twitter)", "BOOTH", "FANBOX"] }, { "content": "Chibi character illustration placed at the bottom right corner" } ] } ], "footer": { "sections": [ { "title": "Rules", "count": 3, "description": "3 bullet points with heart icons" }, { "content": "2-line closing message at the bottom center" } ] } } }</w:t>
      </w:r>
    </w:p>
    <w:p w14:paraId="47CC4795">
      <w:r>
        <w:br w:type="page"/>
      </w:r>
    </w:p>
    <w:p w14:paraId="1159DC2B">
      <w:pPr>
        <w:pStyle w:val="4"/>
      </w:pPr>
      <w:r>
        <w:t>例 42：写实摄影风格图</w:t>
      </w:r>
    </w:p>
    <w:p w14:paraId="0F945AC0">
      <w:pPr>
        <w:spacing w:before="40" w:after="120"/>
      </w:pPr>
      <w:r>
        <w:rPr>
          <w:rFonts w:ascii="Courier New" w:hAnsi="Courier New"/>
          <w:color w:val="333333"/>
          <w:sz w:val="18"/>
          <w:shd w:val="clear" w:color="auto" w:fill="F5F5F5"/>
        </w:rPr>
        <w:t>Express {argument name="subject" default="a powerful AI builder"} in a graffiti sketch style, presenting an overall visual effect of quick outlines, free deformation, improvised hand-drawing, and draft-like sketches. The lines are casual, exaggerated, varying in thickness, and slightly messy but rhythmic and expressive, emphasizing generalization, exaggeration, fun, and spontaneity rather than rigorous realism or fine detail. The colors are expressed in rough blocks with a distinct dry-brush feel, retaining uneven smears, brush marks, fly-white, and layering. Colors automatically adapt to the {argument name="theme" default="powerful AI builder"}, but the overall expression remains graffiti-like, sketch-like, and generalized. No transparent watercolor smudging effects, no delicate watercolor transitions, no paper textures, no soft atomization, and no dreamy textures. The background is mainly white space, maintaining a sense of simplicity, ease, unfinishedness, and design. Small amounts of auxiliary symbols, arrows, marks, circles, repeated lines, handwritten text, or other graffiti elements can be added to enhance the sketchbook or essay-like visual language, but they should not be too crowded or destroy the subject and the white space atmosphere. The content of the picture does not need to be written in advance; {argument name="character image" default="a powerful AI builder"} will automatically deduce and generate the most suitable main image, actions, related elements, symbols, or simplified scenes. The overall style remains a unified graffiti sketch style and an exaggerated, generalized expression, avoiding complex realistic backgrounds and excessive detail. A special signature 'BlanPlan' should be naturally added as part of the picture, in a low-key but clear position such as the bottom left, bottom right, or near the title. The style should be unified with the overall layout, like an artist's signature or a design mark; the signature font should be exquisite, restrained, and high-end, not too large, and should not destroy the main composition or appear abrupt or cheap.</w:t>
      </w:r>
    </w:p>
    <w:p w14:paraId="7E6F2E61">
      <w:pPr>
        <w:spacing w:before="40" w:after="40"/>
      </w:pPr>
    </w:p>
    <w:p w14:paraId="5FCCAC0D">
      <w:pPr>
        <w:pStyle w:val="4"/>
      </w:pPr>
      <w:r>
        <w:t>例 43：插画艺术创作图</w:t>
      </w:r>
    </w:p>
    <w:p w14:paraId="6BB83840">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"character portrait grid",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"{argument name=\"theme\" default=\"Game of Thrones characters\"}",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"{argument name=\"art style\" default=\"2D flat illustration, clean line art, comic style, profile view facing right, pale skin with blush\"}",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"grid": "3x3",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"light gray textured",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"frame_style": "white rounded-rectangle frames with text labels below each"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9,</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"portraits":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"label": "Jon Snow", "description": "black hair half-up, beard, dark fur cloak"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"label": "Daenerys Targaryen", "description": "silver braided hair, blue dress"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"label": "Tyrion Lannister", "description": "curly brown hair, beard, dark tunic with gold pin"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"label": "Cersei Lannister", "description": "blonde braided hair, ornate red and gold dress"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"label": "Ned Stark", "description": "brown hair half-up, beard, dark fur cloak"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"label": "Arya Stark", "description": "short dark hair half-up, brown tunic, sword hilt"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"label": "Jaime Lannister", "description": "short blonde hair, gold armor with lion motif"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"label": "Sansa Stark", "description": "red braided hair, blue dress with fur collar"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"label": "Theon Greyjoy", "description": "short dark curly hair, dark tunic with kraken pin"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10943C6B">
      <w:pPr>
        <w:spacing w:before="40" w:after="40"/>
      </w:pPr>
    </w:p>
    <w:p w14:paraId="5F8DC729">
      <w:pPr>
        <w:pStyle w:val="4"/>
      </w:pPr>
      <w:r>
        <w:t>例 44：古风历史题材图</w:t>
      </w:r>
    </w:p>
    <w:p w14:paraId="030D5844">
      <w:pPr>
        <w:spacing w:before="40" w:after="120"/>
      </w:pPr>
      <w:r>
        <w:rPr>
          <w:rFonts w:ascii="Courier New" w:hAnsi="Courier New"/>
          <w:color w:val="333333"/>
          <w:sz w:val="18"/>
          <w:shd w:val="clear" w:color="auto" w:fill="F5F5F5"/>
        </w:rPr>
        <w:t>Generate avatars of various emperors from the {argument name="dynasty" default="Ming Dynasty"} based on the style of the uploaded image, with their posthumous names and personal names listed below the avatars.</w:t>
      </w:r>
    </w:p>
    <w:p w14:paraId="6B1333A7">
      <w:pPr>
        <w:spacing w:before="40" w:after="40"/>
      </w:pPr>
    </w:p>
    <w:p w14:paraId="574D1F4A">
      <w:pPr>
        <w:pStyle w:val="4"/>
      </w:pPr>
      <w:r>
        <w:t>例 45：人像写实摄影图</w:t>
      </w:r>
    </w:p>
    <w:p w14:paraId="0643D778">
      <w:pPr>
        <w:spacing w:before="40" w:after="120"/>
      </w:pPr>
      <w:r>
        <w:rPr>
          <w:rFonts w:ascii="Courier New" w:hAnsi="Courier New"/>
          <w:color w:val="333333"/>
          <w:sz w:val="18"/>
          <w:shd w:val="clear" w:color="auto" w:fill="F5F5F5"/>
        </w:rPr>
        <w:t>A striking black and white close-up portrait of a {argument name="subject description" default="handsome young Asian man"} with {argument name="hair style" default="messy wet hair sticking to his forehead"}. His face and neck are glistening, covered in highly detailed {argument name="skin texture detail" default="water droplets and sweat"}. He has an intense, melancholic gaze directed off-camera to the left. The lighting is dramatic and high-contrast, emphasizing his sharp jawline, full lips, and specular highlights on the wet skin against a {argument name="background" default="pitch-black background"}. Shot in a photorealistic, high-fashion editorial style with cinematic chiaroscuro.</w:t>
      </w:r>
    </w:p>
    <w:p w14:paraId="55828335">
      <w:pPr>
        <w:spacing w:before="40" w:after="40"/>
      </w:pPr>
    </w:p>
    <w:p w14:paraId="388A8230">
      <w:pPr>
        <w:pStyle w:val="4"/>
      </w:pPr>
      <w:r>
        <w:t>例 46：建筑空间场景图</w:t>
      </w:r>
    </w:p>
    <w:p w14:paraId="746C04B0">
      <w:pPr>
        <w:spacing w:before="40" w:after="120"/>
      </w:pPr>
      <w:r>
        <w:rPr>
          <w:rFonts w:ascii="Courier New" w:hAnsi="Courier New"/>
          <w:color w:val="333333"/>
          <w:sz w:val="18"/>
          <w:shd w:val="clear" w:color="auto" w:fill="F5F5F5"/>
        </w:rPr>
        <w:t>A highly detailed, realistic photograph of a young East Asian woman sitting in a cluttered backstage dressing room, getting ready for a cosplay event. She has {argument name="hair color" default="vibrant short red"} hair styled in a bob with bangs and is wearing an elaborate fantasy warrior costume featuring a {argument name="costume color" default="glossy red"} and gold tiered mini skirt, a white corset top with black lace and red lacing, matching glossy arm guards, and thigh-high boots. She is looking down with a focused expression, using her right hand to adjust the arm guard on her left arm. The vanity counter in front of her is messy, covered with makeup brushes, bottles, a hairbrush, and extra hairpieces. A large, ornate {argument name="prop" default="fantasy sword with a blue blade and gold hilt"} leans against the edge of the counter. The background shows a brightly lit vanity mirror with round bulbs reflecting a clothing rack, capturing a candid, slightly over-sharpened, and highly textured photographic style.</w:t>
      </w:r>
    </w:p>
    <w:p w14:paraId="697710B6">
      <w:pPr>
        <w:spacing w:before="40" w:after="40"/>
      </w:pPr>
    </w:p>
    <w:p w14:paraId="0CF5F4FA">
      <w:pPr>
        <w:pStyle w:val="4"/>
      </w:pPr>
      <w:r>
        <w:t>例 47：建筑空间场景图</w:t>
      </w:r>
    </w:p>
    <w:p w14:paraId="04A5E218">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"2x2 grid of Japanese digital advertisement banners",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"structure": "4 equal quadrants",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"quadrants":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"Travel",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"A couple holding hands on a white sand beach, looking out at turquoise ocean water under a bright blue sky.",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["red hibiscus flower in bottom left corner"],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"今年こそ、解き放て。",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name=\"travel destination\" default=\"沖縄旅行\"}",</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"3日間の癒やし旅",</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"航空券＋ホテル",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"39,800円〜",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"絶景、グルメ、体験 ぜんぶ叶う!"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"descriptions": ["airplane", "hotel building", "car"]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"Skincare",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"Close-up portrait of a young woman with glowing, dewy skin, eyes closed, gently touching her cheeks.",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"soft pink gradient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"dynamic water splash effects",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"pink cosmetic jar labeled '{argument name=\"skincare product name\" default=\"LUMIÈRE\"} Brightening Gel'"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"毛穴・くすみ卒業！",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"透明感あふれる",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"水光肌へ",</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"新感覚スキンケア",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"初回限定 78%OFF",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name=\"discount price\" default=\"1,980円\"}"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"badges":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"gold circular",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["毛穴ケア", "高保湿", "ハリ・ツヤ"]</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"Gourmet Food",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"Thick, sliced, medium-rare steak sizzling on a dark grill plate.",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"garlic chips",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"rosemary sprig",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"dark background with smoke and glowing embers"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"とろける旨さ！",</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name=\"food item\" default=\"黒毛和牛\"}",</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"贅沢ステーキ",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"期間限定",</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"特別価格",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"通常価格 8,980円",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"4,980円"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"badges":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"red circular",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["A4 A5等級"]</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"Online Education",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"Young man in a blue shirt studying at a desk, writing in a notebook next to an open laptop.",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["bright indoor lighting", "desk environment"],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"スキマ時間で",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name=\"education goal\" default=\"最短合格！\"}",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"オンライン資格講座",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"スマホで完結",</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"効率学習で差がつく！",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"今だけ！ 受講料 20%OFF"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"badges":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"blue circular",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["受講者数 10万人 突破！"]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"descriptions": ["smartphone", "open book"]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4386FC0D">
      <w:pPr>
        <w:spacing w:before="40" w:after="40"/>
      </w:pPr>
    </w:p>
    <w:p w14:paraId="72BD9E49">
      <w:pPr>
        <w:pStyle w:val="4"/>
      </w:pPr>
      <w:r>
        <w:t>例 48：直播界面设计图</w:t>
      </w:r>
    </w:p>
    <w:p w14:paraId="64380634">
      <w:pPr>
        <w:spacing w:before="40" w:after="120"/>
      </w:pPr>
      <w:r>
        <w:rPr>
          <w:rFonts w:ascii="Courier New" w:hAnsi="Courier New"/>
          <w:color w:val="333333"/>
          <w:sz w:val="18"/>
          <w:shd w:val="clear" w:color="auto" w:fill="F5F5F5"/>
        </w:rPr>
        <w:t>A 9:16 aspect ratio image, generating a screenshot of a Douyin livestream where {argument name="celebrity" default="Liu Yifei"} is broadcasting, holding a sign that says "{argument name="sign text" default="Streaming tonight, welcome to join Yifei's chat!"}"</w:t>
      </w:r>
    </w:p>
    <w:p w14:paraId="0879C45B">
      <w:pPr>
        <w:spacing w:before="40" w:after="40"/>
      </w:pPr>
    </w:p>
    <w:p w14:paraId="309E55EB">
      <w:pPr>
        <w:pStyle w:val="4"/>
      </w:pPr>
      <w:r>
        <w:t>例 49：直播界面设计图</w:t>
      </w:r>
    </w:p>
    <w:p w14:paraId="7FA8B2BC">
      <w:pPr>
        <w:spacing w:before="40" w:after="120"/>
      </w:pPr>
      <w:r>
        <w:rPr>
          <w:rFonts w:ascii="Courier New" w:hAnsi="Courier New"/>
          <w:color w:val="333333"/>
          <w:sz w:val="18"/>
          <w:shd w:val="clear" w:color="auto" w:fill="F5F5F5"/>
        </w:rPr>
        <w:t>A 9:16 aspect ratio image, generating a screenshot of a Douyin livestream where {argument name="celebrity" default="Liu Yifei"} is broadcasting, holding a sign that says "{argument name="sign text" default="Streaming tonight, welcome to join Yifei's chat!"}"</w:t>
      </w:r>
    </w:p>
    <w:p w14:paraId="2A2A290F">
      <w:pPr>
        <w:spacing w:before="40" w:after="40"/>
      </w:pPr>
    </w:p>
    <w:p w14:paraId="3AD38368">
      <w:pPr>
        <w:pStyle w:val="4"/>
      </w:pPr>
      <w:r>
        <w:t>例 50：建筑空间场景图</w:t>
      </w:r>
    </w:p>
    <w:p w14:paraId="4CC361F3">
      <w:pPr>
        <w:spacing w:before="40" w:after="120"/>
      </w:pPr>
      <w:r>
        <w:rPr>
          <w:rFonts w:ascii="Courier New" w:hAnsi="Courier New"/>
          <w:color w:val="333333"/>
          <w:sz w:val="18"/>
          <w:shd w:val="clear" w:color="auto" w:fill="F5F5F5"/>
        </w:rPr>
        <w:t>A highly detailed, cinematic wide shot of a grand, dark gothic hall with a {argument name="atmosphere" default="dark fantasy"} aesthetic. In the center, a single figure wearing a {argument name="clothing" default="long white robe"} kneels on a highly reflective stone floor, facing an ornate golden altar illuminated by a row of lit candles. To the right of the kneeling figure, a single {argument name="floor object" default="wooden violin"} rests on the ground. The cavernous room is framed by massive dark stone pillars detailed with {argument name="accent color" default="glowing blue"} ethereal cracks and veins. Suspended from the high ceiling are dozens of {argument name="floating objects" default="white porcelain theatrical masks"} hanging on thin strings, filling the upper half of the space and creating a haunting, surreal atmosphere. The lighting is dramatic and moody, featuring a rich color palette of deep blacks, tarnished golds, and cool blue accents. Format 16:9.</w:t>
      </w:r>
    </w:p>
    <w:p w14:paraId="1CA2BCF6">
      <w:pPr>
        <w:spacing w:before="40" w:after="40"/>
      </w:pPr>
    </w:p>
    <w:p w14:paraId="7558FBD0">
      <w:pPr>
        <w:pStyle w:val="4"/>
      </w:pPr>
      <w:r>
        <w:t>例 51：信息图可视化设计</w:t>
      </w:r>
    </w:p>
    <w:p w14:paraId="2E47007C">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"7-day fashion lookbook infographic",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name=\"main title\" default=\"一周穿搭指南\"}",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"{argument name=\"style keywords\" default=\"温柔 | 靓丽 | 优雅\"}",</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"slogan_cn": "优雅不设限，自信每一天",</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"slogan_en": "{argument name=\"english slogan\" default=\"ELEGANCE HAS NO LIMIT, BE CONFIDENT EVERY DAY\"}"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"{argument name=\"subject description\" default=\"young elegant Asian woman\"}",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"columns": 7,</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"column_elements":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"day_header",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"main_portrait",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"4_detail_thumbnails",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"outfit_specs",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"keywords_colors",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"3_color_swatches",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"star_ratings",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"fabric_price",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"4_season_icons"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"days":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"day": "周一 (MONDAY)", "outfit": "beige blazer suit", "scene": "场景：重要会议 / 正式商务"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"day": "周二 (TUESDAY)", "outfit": "pink blazer suit", "scene": "场景：日常通勤"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"day": "周三 (WEDNESDAY)", "outfit": "cream knit cardigan set", "scene": "场景：生活休闲"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"day": "周四 (THURSDAY)", "outfit": "champagne slip dress", "scene": "场景：外出私会"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"day": "周五 (FRIDAY)", "outfit": "blue knit top, white skirt", "scene": "场景：休闲社交"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"day": "周六 (SATURDAY)", "outfit": "white sports bra, purple leggings", "scene": "场景：运动休闲"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"day": "周日 (SUNDAY)", "outfit": "beige lounge knitwear", "scene": "场景：居家 / 约会"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"footer":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"tips": "{argument name=\"footer tips\" default=\"Tips: 根据天气与场合灵活调整，配饰是提升整体造型的关键；保持自信与舒适，才是穿搭的最终目的。\"}",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"legend":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"春: 春季适用",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"夏: 夏季适用",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"秋: 秋季适用",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"冬: 冬季适用"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3E09E5E4">
      <w:r>
        <w:t>例 52：写实摄影风格图</w:t>
      </w:r>
    </w:p>
    <w:p w14:paraId="2F08A061">
      <w:pPr>
        <w:spacing w:before="40" w:after="120"/>
      </w:pPr>
      <w:r>
        <w:rPr>
          <w:rFonts w:ascii="Courier New" w:hAnsi="Courier New"/>
          <w:color w:val="333333"/>
          <w:sz w:val="18"/>
          <w:shd w:val="clear" w:color="auto" w:fill="F5F5F5"/>
        </w:rPr>
        <w:t>A realistic photograph of a whiteboard with a highly detailed {argument name="marker color" default="green"} dry-erase marker drawing of {argument name="subject" default="a samurai with a messy topknot and facial hair, hands clasped in prayer"}. The character is drawn in a {argument name="art style" default="detailed manga sketch"} style, shown in profile with eyes closed, wearing a traditional kimono with a katana tucked into his belt. To the left of the character, handwritten text in all-caps reads "{argument name="text line 1" default="VAGABOND"}" with "{argument name="text line 2" default="MUSASHI"}" written directly below it. The whiteboard has a glossy surface with realistic light reflections and glare on the left side, and a thin metallic frame is visible at the bottom edge, giving the impression of an authentic classroom or office environment.</w:t>
      </w:r>
    </w:p>
    <w:p w14:paraId="0826F5B4">
      <w:pPr>
        <w:spacing w:before="40" w:after="40"/>
      </w:pPr>
    </w:p>
    <w:p w14:paraId="7B89407A">
      <w:pPr>
        <w:pStyle w:val="4"/>
      </w:pPr>
      <w:r>
        <w:t>例 53：室内空间渲染图</w:t>
      </w:r>
    </w:p>
    <w:p w14:paraId="4D27465B">
      <w:pPr>
        <w:spacing w:before="40" w:after="120"/>
      </w:pPr>
      <w:r>
        <w:rPr>
          <w:rFonts w:ascii="Courier New" w:hAnsi="Courier New"/>
          <w:color w:val="333333"/>
          <w:sz w:val="18"/>
          <w:shd w:val="clear" w:color="auto" w:fill="F5F5F5"/>
        </w:rPr>
        <w:t>A vintage, late 90s amateur flash photograph of a young man repairing an arcade machine. He is kneeling on a dark, patterned arcade carpet, looking back over his shoulder directly at the camera with a neutral expression. He wears a dark short-sleeved t-shirt, baggy blue jeans, chunky white sneakers, and a dark baseball cap. The lower front panel of the arcade cabinet is wide open, exposing its complex internal electronics, including a tangle of wires, green circuit boards, a large speaker, and metal cooling fans at the base. The side of the cabinet features vibrant pink, black, and white graphics with the text "{argument name="arcade game title" default="Dancing Stage"}" and the brand "{argument name="arcade brand" default="KONAMI"}". The setting is a dimly lit arcade interior with other glowing game cabinets visible in the blurred background. A screwdriver lies on the carpet near the man's knee. The image features harsh direct flash lighting, a slightly grainy film texture, deep shadows, and a nostalgic Y2K aesthetic.</w:t>
      </w:r>
    </w:p>
    <w:p w14:paraId="7A7ACFEF">
      <w:pPr>
        <w:spacing w:before="40" w:after="40"/>
      </w:pPr>
    </w:p>
    <w:p w14:paraId="3066348C">
      <w:pPr>
        <w:pStyle w:val="4"/>
      </w:pPr>
      <w:r>
        <w:t>例 54：人物角色设定图</w:t>
      </w:r>
    </w:p>
    <w:p w14:paraId="52197C0B">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"4-panel satirical product advertisement grid",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"grid": "2x2",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"product_name": "{argument name=\"top left product name\" default=\"座る石\"}",</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 "man in white shirt and dark pants sitting on a large round stone in a park",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"catchphrase": "いつでも、どこでも、落ち着ける。",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"sales_badge": "累計販売数 12,000個 突破!",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"vertical_text": "公園のベンチが埋まっていた日に。",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"features_count":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"features_labels":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"重さ約8kgで安定感抜群",</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"底面フェルト加工で傷つけにくい",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"付属の専用ベルトで持ち運び簡単"</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"extra_visual": "small inset image of the stone with a leather carrying strap",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"specs":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"耐荷重 150kg",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"安心の日本製"</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"product_name": "{argument name=\"top right product name\" default=\"磨きたくない人の歯ブラシ\"}",</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 "sleek light blue toothbrush angled diagonally on a dark blue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"toothbrush_text": "I don't want to brush my yeeth.",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"catchphrase": "持っているだけで安心感",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"vertical_text": "歯を磨く代わりに、これを持つ。",</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"sales_badge": "シリーズ累計販売数 85,000本 突破!",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"features_count":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"features_labels":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"気持ちを落ち着けるお守り代わりに",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"会議や商談前のエチケットに",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"磨かない選択を、もっと自由に。"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"bottom_banner": "歯磨きストレスから、あなたを解放する。"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"product_name": "{argument name=\"bottom left product name\" default=\"雲の貯金箱\"}",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 "hand inserting a coin into a fluffy white cloud-shaped piggy bank",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"catchphrase": "空気より軽い、安心感。",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"sales_badge": "累計販売数 23,567個 突破!",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"features_count":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"features_labels":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"ふわふわの触り心地",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"割れないから安心",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"インテリアに馴染むデザイン"</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"color_variants_count":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"color_variants_labels":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"blue",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"pink",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"white"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"price": "¥2,980 (税込)",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"bottom_text": "今日から、空に向かってコツコツ貯めよう。"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"product_name": "{argument name=\"bottom right product name\" default=\"叱ってくれる石\"}",</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 "round stone on a wooden desk with a pen, text written on the stone",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"stone_text": "{argument name=\"scolding phrase\" default=\"いいかげんやれ\"}",</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"catchphrase": "やる気が出ないあなたへ。",</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"sales_badge": "累計販売数 18,000個 突破!",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"features_count":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"features_labels":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"見るたびに心を奮い立たせる",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"厳選された言葉をランダム表示",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"電池不要、半永久的に叱ってくれる"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"phrase_variants_count": 10,</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"phrase_variants_labels":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"甘えるな",</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"考えるな",</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"動け",</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"現実を見ろ",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"逃げるな",</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"寝るな",</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"やればできる",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"お前ならできる",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"寝るな",</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"もう言い訳するな"</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"price": "¥3,500 (税込)"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70361D14">
      <w:pPr>
        <w:spacing w:before="40" w:after="40"/>
      </w:pPr>
    </w:p>
    <w:p w14:paraId="0A92E362">
      <w:pPr>
        <w:pStyle w:val="4"/>
      </w:pPr>
      <w:r>
        <w:t>例 55：信息图可视化设计</w:t>
      </w:r>
    </w:p>
    <w:p w14:paraId="43891E99">
      <w:pPr>
        <w:spacing w:before="40" w:after="120"/>
      </w:pPr>
      <w:r>
        <w:rPr>
          <w:rFonts w:ascii="Courier New" w:hAnsi="Courier New"/>
          <w:color w:val="333333"/>
          <w:sz w:val="18"/>
          <w:shd w:val="clear" w:color="auto" w:fill="F5F5F5"/>
        </w:rPr>
        <w:t>Help me create a detailed production flowchart for the dish {argument name="dish name" default="Fried Pork with Chili"}, in a realistic style, suitable for Xiaohongshu image-text proportions.</w:t>
      </w:r>
    </w:p>
    <w:p w14:paraId="2FF30D06">
      <w:pPr>
        <w:spacing w:before="40" w:after="40"/>
      </w:pPr>
    </w:p>
    <w:p w14:paraId="3A6ADA11">
      <w:pPr>
        <w:pStyle w:val="4"/>
      </w:pPr>
      <w:r>
        <w:t>例 56：写实摄影风格创作</w:t>
      </w:r>
    </w:p>
    <w:p w14:paraId="5E55F181">
      <w:pPr>
        <w:spacing w:before="40" w:after="120"/>
      </w:pPr>
      <w:r>
        <w:rPr>
          <w:rFonts w:ascii="Courier New" w:hAnsi="Courier New"/>
          <w:color w:val="333333"/>
          <w:sz w:val="18"/>
          <w:shd w:val="clear" w:color="auto" w:fill="F5F5F5"/>
        </w:rPr>
        <w:t>A candid, realistic photograph of a young {argument name="subject aesthetic" default="goth"} woman with pale skin, long straight black hair with bangs, heavy black eyeliner, and black lipstick. She has a {argument name="expression" default="deadpan"} expression, looking directly at the camera while sitting on a children's coin-operated {argument name="ride type" default="unicorn"} ride. She is wearing a black lace-trimmed tank top, black arm warmers, layered necklaces including a choker, black lace tights, and chunky black platform boots with buckles. A large black shoulder bag hangs from her arm. The ride is a white unicorn with a pink mane, gold horn, and purple hooves, mounted on a purple base with a small sticker reading "{argument name="ride cost" default="50¢ PER RIDE"}". The setting is outside a store with a tan cinderblock wall. To the left is a glass door reflecting a person, a brown trash can, and a white sign with red text reading "{argument name="sign text" default="NO PARKING FIRE LANE"}". To the right is a blue vending machine. Overcast, natural daylight.</w:t>
      </w:r>
    </w:p>
    <w:p w14:paraId="25EF060D">
      <w:pPr>
        <w:spacing w:before="40" w:after="40"/>
      </w:pPr>
    </w:p>
    <w:p w14:paraId="3EF479F9">
      <w:pPr>
        <w:pStyle w:val="4"/>
      </w:pPr>
      <w:r>
        <w:t>例 57：界面交互设计图</w:t>
      </w:r>
    </w:p>
    <w:p w14:paraId="7BD8E30C">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"mobile social media app UI mockup",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"platform": "Twitter/X dark mode",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"status_bar": "time 19:28, bird icon, signal, wifi, battery",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"navigation": "back arrow, 'Tweet' title"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"author":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"avatar": "portrait of a Chinese emperor in red robes and black hat",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"display_name": "{argument name=\"display name\" default=\"Emperor Zhu Yuanzhang\"} 👑 [verified badge]",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"handle": "{argument name=\"handle\" default=\"@Emperor_Ming\"}"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"content":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name=\"tweet text\" default=\"I have ascended to the Dragon Throne! Today, I am proclaimed as the Emperor of the Ming Dynasty. The era of Hongwu has begun. Let us rebuild our great nation together!\"}",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"hashtags": "#MingDynasty #HongwuEra #NewBeginning",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"media_grid":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"images":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"emperor seated on an ornate golden throne in red and gold robes",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"wide shot of a grand Chinese palace courtyard with a large crowd",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"emperor on horseback leading an army with a red dragon banner"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"metadata":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"timestamp": "{argument name=\"timestamp\" default=\"1:36 PM · Jan 23, 1368\"}",</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"engagement": "5,432 Retweets, 8,765 Quotes, 20.1K Likes, 102.3K Views"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"actions": "reply, retweet, like (red heart with '1'), share, upload"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"footer":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"reply_bar":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"avatar": "woman in red",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"placeholder": "Reply to Emperor Zhu Yuanzhang..."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"navigation_bar": "home, search, notifications (red '1' badge), messages"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5E049C33">
      <w:pPr>
        <w:spacing w:before="40" w:after="40"/>
      </w:pPr>
    </w:p>
    <w:p w14:paraId="3DEF9A5D">
      <w:pPr>
        <w:pStyle w:val="4"/>
      </w:pPr>
      <w:r>
        <w:t>例 58：主题海报版式设计</w:t>
      </w:r>
    </w:p>
    <w:p w14:paraId="58C16348">
      <w:pPr>
        <w:spacing w:before="40" w:after="120"/>
      </w:pPr>
      <w:r>
        <w:rPr>
          <w:rFonts w:ascii="Courier New" w:hAnsi="Courier New"/>
          <w:color w:val="333333"/>
          <w:sz w:val="18"/>
          <w:shd w:val="clear" w:color="auto" w:fill="F5F5F5"/>
        </w:rPr>
        <w:t>Flat illustration, high-end oriental fantasy style city poster design, vertical 9:16 composition. The layout uses a diagonal + S-shaped flow extending from the bottom left to top right. The background is deep black grading down to intense dark red, creating strong warm-cool contrast and spatial depth with faint stardust and grain texture. In the center, a flowing golden energy line winds through like a flame, extending upward from the base, featuring fluid texture, particle effects, and gradient highlights, with subtle energy debris and volumetric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Within the golden flow, the architectural landmarks of {argument name="city" default="Guangzhou"} emerge layer by layer: the Canton Tower is the visual core with prominent proportions, surrounded by the Zhujiang New Town skyline, Liede Bridge, and modern Lingnan architectural elements. Buildings are rendered using "fine line drawing + golden luminous blocks," with clear outlines and rich details, appearing to float in a void against the golden halo, creating a surreal spatial hierarchy with slightly fogged backgrounds for added depth.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At the bottom of the frame is an oriental white-haired female figure with flowing hair like mist, naturally connecting and merging with the golden light. Her hair is translucent with gradient light effects; she has a graceful posture, eyes closed, and a serene expression, holding a bouquet of colorful flowers dotted with shimmering particles, symbolizing the spiritual connection between people and city energy. Character details are moderately simplified to emphasize the overall design.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Lighting is concentrated on the golden flow, buildings, and character outlines, creating intense chiaroscuro and visual focus. The overall atmosphere is grand, mysterious, imbued with oriental mythology, and slightly healing. Colors use black and dark red as a base with brilliant gold as the main visual emphasis. The gold has rich light-dark layers, complemented by small areas of high-saturation floral colors, maintaining a sophisticated and restrained aesthetic.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Integrated text and layout: Centered Songti font at the top reads "{argument name="city" default="Guangzhou"} · China," followed by smaller text "{argument name="date" default="2026/04/20"}" and "{argument name="author" default="LIYUE"}" below. Text uses pale gold or soft warm white, unified with the overall lighting. High-quality details, cinematic lighting, rich volumetric and particle details, clean image without noise, ultra-high 8K resolution, commercial-grade poster quality.</w:t>
      </w:r>
    </w:p>
    <w:p w14:paraId="6D6CD54B">
      <w:pPr>
        <w:spacing w:before="40" w:after="40"/>
      </w:pPr>
    </w:p>
    <w:p w14:paraId="638D7265">
      <w:pPr>
        <w:pStyle w:val="4"/>
      </w:pPr>
      <w:r>
        <w:t>例 59：主题海报版式设计</w:t>
      </w:r>
    </w:p>
    <w:p w14:paraId="44FF7C92">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"cinematic promotional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"3D CGI animation style, highly detailed, dramatic lighting, caricature characters",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"char1", "description": "large shirtless man with long black hair, beard, and glasses"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"char2", "description": "elderly woman in a kimono with white hair tied up"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"char3", "description": "small man with a topknot, glasses, mustache, wearing a bright green sweater"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"scene": "wide shot of a town street with buildings and a city skyline in the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"characters_present": ["char1", "char2", "char3"],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"text_overlays":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name=\"intro text\" default=\"ある日ーー\"}",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"いつもの日常がーー",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"こんばんは"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"middle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"scene": "close-up of char1 looking shocked against a dark fiery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"text_overlays":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name=\"shocked text\" default=\"私が出禁？\"}"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"middle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"scene": "close-up of char2 looking angry and pointing against a stormy sea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"text_overlays":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name=\"angry text\" default=\"海を荒らすな！\"}"</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"scene": "char3 pointing, char1 screaming, a second instance of char3 falling backwards, and char2 sitting angrily against a fiery chaotic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"text_overlays":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"全然出ない！"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"bottom_titles":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name=\"main title\" default=\"パチンコ軍団親のイメチェン\"}",</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name=\"subtitle\" default=\"LINEスタンプ販売中\"}"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37B9C690">
      <w:pPr>
        <w:spacing w:before="40" w:after="40"/>
      </w:pPr>
    </w:p>
    <w:p w14:paraId="635AFA1B">
      <w:pPr>
        <w:pStyle w:val="4"/>
      </w:pPr>
      <w:r>
        <w:t>例 60：漫画分镜叙事设计</w:t>
      </w:r>
    </w:p>
    <w:p w14:paraId="346EEC52">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"5-panel collage",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"grid with 3 top panels and 2 bottom panels",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"analog clock",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"teal background, time showing {argument name=\"clock time\" default=\"7:42\"}",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"flat vector illustration"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"top-middle",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"woman holding playing cards",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"holding 5 cards: {argument name=\"card hand\" default=\"Ace of Spades, King of Hearts, Queen of Clubs, Jack of Diamonds, 10 of Spades\"}",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"classic oil painting portrait"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"glass of red liquid",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"{argument name=\"glass type\" default=\"wine glass\"} filled to the brim with dark red liquid, marble surface",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"photorealistic studio photography"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"chessboard",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"wooden board with 32 pieces in standard starting position",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"photorealistic high-angle shot"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"two dice",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"left die shows {argument name=\"left die top\" default=\"5\"} on top, right die shows {argument name=\"right die top\" default=\"2\"} on top",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"pop art comic book halftone with red and blue burst"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5C7E78D9">
      <w:pPr>
        <w:spacing w:before="40" w:after="40"/>
      </w:pPr>
    </w:p>
    <w:p w14:paraId="14224B0A">
      <w:pPr>
        <w:pStyle w:val="4"/>
      </w:pPr>
      <w:r>
        <w:t>例 61：主题海报版式设计</w:t>
      </w:r>
    </w:p>
    <w:p w14:paraId="08D9BCDA">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"2x2 grid of banner advertisements",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"{argument name=\"school name\" default=\"SNSスクール\"}",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"target_audience": "{argument name=\"target audience\" default=\"学生\"}",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"grid": "2x2",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"dark neon, blue and purple",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"young woman looking up hopefully, holding a smartphone, wearing a purple sweatshirt",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"main_text": "{argument name=\"banner 1 headline\" default=\"SNSを仕事にしたい人へ\"}",</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"sub_text": "“好き”をカタチに。未来を変える一歩を、今。",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"white and yellow typography",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"yellow call-to-action button: チェックする &gt;",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"hand-drawn neon accents (crown, stars, heart)"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"bright, pop, cyan and white",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"young woman smiling directly at camera, holding a smartphone, wearing a teal hoodie, hair in a bun",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"main_text": "{argument name=\"banner 2 headline\" default=\"好きな発信を武器にする\"}",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"sub_text": "企画・編集・投稿を学ぶ",</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"torn paper texture backgrounds for 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"yellow starburst sticker: 無料体験",</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"3 feature icons with text: lightbulb (企画力), pencil (編集力), paper plane (投稿力)"</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"dark, analytical, neon purple and green",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"young man looking thoughtfully at his smartphone, wearing a black hoodie",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"main_text": "{argument name=\"banner 3 headline\" default=\"バズるだけじゃない 分析まで学べる\"}",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"sub_text": "#伸びる理由がわかると、もっと伸ばせる。",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"3 floating holographic data panels with line graphs and stats (125.6万, 23.8%, 12.6%)",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"3 feature icons at bottom: bar chart (データ分析), magnifying glass (改善提案), target (成果につなげる)",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"yellow call-to-action button: 詳しく見る &gt;"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"bright, friendly, purple and white",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"group of 4 young people (3 women, 1 man) huddled together smiling at a smartphone",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"main_text": "SNSで未来の可能性を広げよう",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"sub_text": "仲間と学べるコミュニティ",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"torn paper texture backgrounds for 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"3 bullet points with icons (people, speech bubbles, rising chart)",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"2 polaroid-style inset photos showing students studying at a desk",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"yellow call-to-action button: 今すぐ参加 &gt;"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29FA4DA4">
      <w:r>
        <w:br w:type="page"/>
      </w:r>
    </w:p>
    <w:p w14:paraId="6295377E">
      <w:pPr>
        <w:pStyle w:val="4"/>
      </w:pPr>
      <w:r>
        <w:t>例 62：插画艺术风格创作</w:t>
      </w:r>
    </w:p>
    <w:p w14:paraId="3E9680C5">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"2x2 grid of banner advertisements",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"{argument name=\"main theme\" default=\"SNSスクール\"} for {argument name=\"target audience\" default=\"ママ\"}",</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"design_style": "soft, approachable, bright lighting, featuring {argument name=\"color palette\" default=\"soft green, white, and natural beige tones\"}",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"sections":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"visual_style": "photography",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"image_description": "Smiling woman working on a laptop at a table, a toddler playing with toys in the blurred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"headlines": ["ママの“やってみたい”を応援！", "子育てしながら学べる", "SNSスクール"],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"icon with 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["自宅で無理なくスキルアップ (with house icon)"]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"call_to_action_button": "無料相談"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"visual_style": "photography",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"image_description": "Smiling woman holding a white mug, looking at a laptop.",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"headlines": ["ちょっとの時間が、大きな一歩に。", "スキマ時間を未来につなげる", "動画講座で学びやすい"],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"circular icons with text below",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["スマホでも学べる (smartphone icon)", "1日15分からOK (clock icon)", "繰り返し視聴できる (play button icon)"]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"call_to_action_button": "詳しく見る"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"visual_style": "watercolor illustration",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"image_description": "Illustration of a woman with hair in a bun, smiling at a laptop with a green mug nearby.",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"headlines": ["はじめてでも大丈夫！ (with beginner mark)", "在宅でできるSNSの仕事", "未経験OK"],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"circular icons with text below",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["サポート充実 (heart icon)", "パソコンが苦手でも安心 (laptop icon)", "収入の柱をつくれる (yen coin icon)"]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"call_to_action_button": "体験してみる"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"visual_style": "photography",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"image_description": "Smiling mother and young daughter sitting on a sofa reading a picture book together.",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"headlines": ["家族との時間も大切に", "自分らしい働き方へ", "ママの笑顔がいちばんの未来になる。"],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"checkmark bullet points",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["場所や時間に縛られない", "やりがいも収入も叶う", "子どもの成長をそばで見守れる"]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"extra_graphics": "Small illustration of a house and trees at the bottom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"call_to_action_button": "説明会へ"</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"common_elements": "All panels feature a {argument name=\"button style\" default=\"rounded green pill button with white text and a right-pointing arrow icon\"} at the bottom."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58B4AFEE">
      <w:pPr>
        <w:spacing w:before="40" w:after="40"/>
      </w:pPr>
    </w:p>
    <w:p w14:paraId="385B17D5">
      <w:pPr>
        <w:pStyle w:val="4"/>
      </w:pPr>
      <w:r>
        <w:t>例 63：主题海报版式设计</w:t>
      </w:r>
    </w:p>
    <w:p w14:paraId="7D0B1D8A">
      <w:pPr>
        <w:spacing w:before="40" w:after="120"/>
      </w:pPr>
      <w:r>
        <w:rPr>
          <w:rFonts w:ascii="Courier New" w:hAnsi="Courier New"/>
          <w:color w:val="333333"/>
          <w:sz w:val="18"/>
          <w:shd w:val="clear" w:color="auto" w:fill="F5F5F5"/>
        </w:rPr>
        <w:t>{"type": "2x2 grid of promotional banner ads", "theme": "{argument name=\"course theme\" default=\"Social Media Content Creation School\"}", "panels": [{"position": "top-left", "color_palette": "light blue and pink pastel gradient", "subject": "young woman smiling, resting chin on hand, smartphone and ring light in foreground", "typography": {"headline": "{argument name=\"top left headline\" default=\"発信を仕事に変える SNSスクール\"}", "subheadings": ["好きが、私の未来になる！", "クリエイター志望歓迎！"]}, "layout_elements": {"bullet_points_count": 3, "call_to_action_button": "pink button labeled '無料体験 &gt;'"}}, {"position": "top-right", "color_palette": "deep blue and cyan geometric", "subject": "young man looking intently at a professional camera on a tripod with a ring light", "typography": {"headline": "{argument name=\"top right headline\" default=\"魅せる投稿が学べる\"}", "subheadings": ["企画・撮影・運用サポート"]}, "layout_elements": {"circular_icons_count": 3, "icon_types": ["lightbulb", "camera", "bar chart"], "call_to_action_button": "yellow button labeled '詳細はこちら &gt;'"}}, {"position": "bottom-left", "color_palette": "soft beige and white aesthetic", "subject": "young woman looking thoughtfully to the side, mood board background", "typography": {"headline": "{argument name=\"bottom left headline\" default=\"自分の世界観を育てる\"}", "subheadings": ["あなたらしさが、一番の強みになる。", "SNSブランディング講座"]}, "layout_elements": {"horizontal_icons_count": 3, "icon_types": ["palette", "person", "heart"], "call_to_action_button": "pink button labeled '今すぐ見る &gt;'"}}, {"position": "bottom-right", "color_palette": "vibrant pink and magenta pop design", "subject": "young woman smiling brightly, pointing at text, messy bun, smartphone on tripod", "typography": {"headline": "{argument name=\"bottom right headline\" default=\"好きな発信でファンをつくる\"}", "subheadings": ["実践型レッスン"]}, "layout_elements": {"bullet_points_count": 4, "call_to_action_button": "yellow button labeled '申し込む &gt;'"}}]}</w:t>
      </w:r>
    </w:p>
    <w:p w14:paraId="6CE9C418">
      <w:pPr>
        <w:spacing w:before="40" w:after="40"/>
      </w:pPr>
    </w:p>
    <w:p w14:paraId="539A8E19">
      <w:pPr>
        <w:pStyle w:val="4"/>
      </w:pPr>
      <w:r>
        <w:t>例 64：信息图可视化设计</w:t>
      </w:r>
    </w:p>
    <w:p w14:paraId="687B1875">
      <w:pPr>
        <w:spacing w:before="40" w:after="120"/>
      </w:pPr>
      <w:r>
        <w:rPr>
          <w:rFonts w:ascii="Courier New" w:hAnsi="Courier New"/>
          <w:color w:val="333333"/>
          <w:sz w:val="18"/>
          <w:shd w:val="clear" w:color="auto" w:fill="F5F5F5"/>
        </w:rPr>
        <w:t>{"type":"infographic poster","style":"cute flat vector illustration, cozy, warm, soft shading, {argument name=\"color palette\" default=\"pastel Morandi colors, soft pinks, purples, and warm tones\"}","character":"{argument name=\"character description\" default=\"young woman with shoulder-length brown hair wearing a pinkish-purple shirt\"}","layout":{"structure":"4 rows, 3 columns. Top row is a merged header. Rows 2-4 contain 9 individual panels.","header":{"title":"{argument name=\"main title\" default=\"情绪不好了？\"}","subtitle":"{argument name=\"subtitle\" default=\"8个让你瞬间变好的方法\"}","sub_subtitle":"写给焦虑的你，快来看看","visual":"character hugging herself, surrounded by yellow sparkles and hearts"},"grid_panels":[{"id":1,"title":"1. 深呼吸","text":"调节神经，缓解紧张情绪。","visual":"character with eyes closed, smiling, surrounded by clouds"},{"id":2,"title":"2. 去户外散步","text":"接触自然，让心静下来。","visual":"character walking outdoors among green trees and bushes"},{"id":3,"title":"3. 写情绪日记","text":"把烦恼写下，大脑会更轻松。","visual":"character sitting at a desk writing in a notebook with a pen, floating hearts"},{"id":4,"title":"4. 抱抱自己","text":"给予自己温暖和安慰。","visual":"character hugging herself with eyes closed, floating hearts"},{"id":5,"title":"5. 听听音乐","text":"让舒缓的旋律治愈心灵。","visual":"character wearing large white headphones, eyes closed, floating colorful music notes"},{"id":6,"title":"6. 找人倾诉","text":"分享你的烦恼，让压力释放。","visual":"character holding a smartphone, talking to another similar-looking girl, floating hearts"},{"id":7,"title":"7. 看看天空","text":"感受天空的辽阔，让心情变好。","visual":"character looking up at a blue sky with white clouds and sparkles"},{"id":8,"title":"8. 冥想","text":"专注于呼吸，找回内心的宁静。","visual":"an open notebook, a pen, and a pink flower on a desk"},{"id":9,"title":"none","text":"{argument name=\"footer text\" default=\"转发收藏，每天都要关爱自己！\"}","visual":"character sitting cross-legged in a meditation pose, eyes closed, with a glowing halo behind her head"}]}}</w:t>
      </w:r>
    </w:p>
    <w:p w14:paraId="0D30907F">
      <w:pPr>
        <w:spacing w:before="40" w:after="40"/>
      </w:pPr>
    </w:p>
    <w:p w14:paraId="7C938747">
      <w:pPr>
        <w:pStyle w:val="4"/>
      </w:pPr>
      <w:r>
        <w:t>例 65：信息图可视化设计</w:t>
      </w:r>
    </w:p>
    <w:p w14:paraId="36015D03">
      <w:pPr>
        <w:spacing w:before="40" w:after="120"/>
      </w:pPr>
      <w:r>
        <w:rPr>
          <w:rFonts w:ascii="Courier New" w:hAnsi="Courier New"/>
          <w:color w:val="333333"/>
          <w:sz w:val="18"/>
          <w:shd w:val="clear" w:color="auto" w:fill="F5F5F5"/>
        </w:rPr>
        <w:t>A breathtaking and extremely complex world-building infographic masterpiece conceptualizing the "{argument name="theme" default="Fundamental Differences between Confucianism, Buddhism, and Taoism"}", designed as a profound {argument name="style" default="ancient Oriental mythological manuscript"}.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Background: Pure white vintage textured canvas with a light beige aged parchment base color, subtle frayed edges, and water stain textures.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Core Layout: Central vision uses a grand "vertical egg-shaped layered structure", with Buddhism, Taoism, and Confucianism layers from top to bottom.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Margins: Four corners are decorated with fine micro-illustrations featuring ancient observation notes, ritual implements, and runes.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Colors: Low-saturation sage green, light gold, and off-white as main tones; overall light and soft without harsh high-saturation colors.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Details: Architectural lines, landscape brushwork, lotus patterns, and cloud layers are clearly visible and exquisitely detailed.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Seamless Fusion: The three layers transition naturally through clouds and flowing water; the Buddhist halo, Taoist Taiji mist, and Confucian scholarly aura connect seamlessly.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Style: Classical ink line art + low-saturation digital watercolor, with a light Chinese-style ancient book manuscript texture.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Text Annotations: Authentic Traditional Chinese characters in a mottled vintage Song typeface. Each annotation includes a short title + a line of poetic description, connected to corresponding details by dark gold hair-thin lines with no overlapping pointers.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Aspect Ratio: {argument name="aspect ratio" default="3:4"} vertical format, independent and complete.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Title Area (Top): `儒釋道·根本區別` (Confucianism, Buddhism, Taoism: Fundamental Differences)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Central Layer Labels: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Top "Buddhism": `釋`, `Relationship between man and self`, `Selflessness, governing the heart, letting go`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Middle "Taoism": `道`, `Relationship between man and all things`, `Non-action, governing the body, being open-minded`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Bottom "Confucianism": `儒`, `Relationship between man and man`, `No ego, governing the world, taking responsibility`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Side Annotations: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Left: `Purity`: pure heart and clear mind, cutting off troubles; `Stillness`: following nature, returning to the original heart; `Respect`: respecting responsibility, active involvement in society.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Right: `60+ Spiritual Cultivation`: looking lightly at gain/loss; `35-55 Conduct`: living with flexibility, following laws; `7-35 Actions`: forging ahead, building careers.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Bottom Summary: `The balance between being in the world and being out of the world is high-level life wisdom.`</w:t>
      </w:r>
    </w:p>
    <w:p w14:paraId="31B7CB40">
      <w:pPr>
        <w:spacing w:before="40" w:after="40"/>
      </w:pPr>
    </w:p>
    <w:p w14:paraId="656530BE">
      <w:pPr>
        <w:pStyle w:val="4"/>
      </w:pPr>
      <w:r>
        <w:t>例 66：信息图可视化设计</w:t>
      </w:r>
    </w:p>
    <w:p w14:paraId="24AA20EE">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"fashion design process infographic",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name=\"main title\" default=\"一件女装诞生的因果链 THE CAUSAL CHAIN OF A WOMEN'S GARMENT\"}",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"从纤维，到版型，到上身 FROM FIBER TO FIT",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"aesthetic": "elegant editorial, technical fashion illustration, highly detailed",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"color_palette": "{argument name=\"color palette\" default=\"beige, cream, and neutral tones\"}"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"centerpiece":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"Exploded-view illustration of a {argument name=\"garment type\" default=\"women's trench coat dress\"} showing cascading layers of fabric, pattern pieces, and stitching lines. Top shows a model wearing the finished garment.",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"central_list":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13,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"numbered steps with pointer lines",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["01 Material", "02 Inspiration", "03 Sketch", "04 Fabric", "05 Draping", "06 Pattern", "07 Sewing", "08 Fitting", "09 Revision", "10 Team", "11 Construction", "12 Garment", "13 Collaboration"]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"module": "MODULE 1: RAW MATERIAL AND FABRIC",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["Fiber", "Yarn Structure", "Fabric Construction", "Weight", "Drape", "Surface Texture"]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"module": "MODULE 2: INSPIRATION AND DIRECTION",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["Inspiration Source", "Color Direction", "Woman Image", "Occasion Positioning", "Silhouette Intention"]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"module": "MODULE 3: DESIGN SKETCH AND SILHOUETTE",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7,</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["Design Sketch", "Construction Line", "Front Back Relationship", "Neckline", "Shoulder Line", "Waist Line", "Hem Proportion"]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"module": "MODULE 4: PATTERNMAKING AND DRAPING",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["Draping", "Patternmaking", "Dart", "Panel Line", "Ease", "Grain Direction"]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"module": "MODULE 5: CUTTING AND SAMPLING",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["Cutting", "Layout", "Sample Sewing", "Construction Sequence", "Technique Test"]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"module": "MODULE 6: FITTING AND REVISION",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["Fitting", "Fit Issues", "Before", "After"]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"bottom_row":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"module": "MODULE 7: TEAM COLLABORATION",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8,</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["Designer", "Patternmaker", "Fabric Buyer", "Sample Maker", "Merchandiser", "QC", "Feedback Loop", "Model"]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"module": "MODULE 8: FINAL GARMENT PRESENTATION",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["Details", "Finished Front &amp; Back", "Labels &amp; Care"]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"module": "MODULE 9: FINAL WEAR",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["Drape", "Proportion", "Movement in Motion"]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"module": "MODULE 10: THE CHAIN SUMMARY",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8,</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["Material Foundation", "Aesthetic Judgment", "Structural Engineering", "Craft Realization", "Body Negotiation", "Team Collaboration", "Iterative Revision", "Final Garment"]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"footer": "{argument name=\"footer text\" default=\"一件成衣，因无数判断而存在 A garment exists because of countless decisions.\"}"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3567922A">
      <w:pPr>
        <w:spacing w:before="40" w:after="40"/>
      </w:pPr>
    </w:p>
    <w:p w14:paraId="171EF1C6">
      <w:pPr>
        <w:pStyle w:val="4"/>
      </w:pPr>
      <w:r>
        <w:t>例 67：信息图可视化设计</w:t>
      </w:r>
    </w:p>
    <w:p w14:paraId="09A63ACE">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"medical infographic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"highly detailed anatomical illustrations, clean structured layout, scientific diagrammatic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"color_palette": "{argument name=\"color palette\" default=\"medical red, blue, beige, and anatomical flesh tones\"}",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"language": "{argument name=\"language\" default=\"bilingual Chinese and 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"main_title": "{argument name=\"main title\" default=\"糖尿病诞生的因果链\"}",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"english_title": "{argument name=\"english title\" default=\"THE CAUSAL CHAIN OF DIABETES\"}",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"从胰岛素失灵，到高血糖，到全身损伤"</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"centerpiece": "{argument name=\"central subject\" default=\"transparent human body showing circulatory system and internal organs\"}",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"sections_count": 14,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"sections":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"01", "title": "葡萄糖进入生命", "visuals": ["stomach and intestines"]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"02", "title": "胰腺与胰岛素", "visuals": ["pancreas", "beta cell"]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"03", "title": "正常胰岛素作用", "visuals": ["receptor signaling diagram", "muscle, liver, adipose icons"]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"04", "title": "胰岛素抵抗: 2型通路开始", "visuals": ["receptor blockage diagram", "7 lifestyle icons"]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"05", "title": "肝脏持续释放葡萄糖", "visuals": ["liver"]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"06", "title": "β细胞衰竭: 代偿到失败", "visuals": ["beta-cell decline line chart"]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"07", "title": "1型糖尿病分支", "visuals": ["autoimmune destruction diagram"]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"08", "title": "高血糖与血液化学", "visuals": ["blood vessel with glucose", "glucose indicators table", "glucose variability chart"]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"09", "title": "高血糖导致组织损伤", "visuals": ["4 pathways of damage diagrams"]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"10", "title": "急性代谢后果", "visuals": ["7 symptom icons"]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"11", "title": "微血管并发症", "visuals": ["eye", "kidney", "nerve cross-section"]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"12", "title": "大血管并发症与组织损伤", "visuals": ["heart", "brain", "diabetic foot"]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"13", "title": "器官系统长期代价", "visuals": ["text list"]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"14", "title": "糖尿病是调控系统失灵", "visuals": ["metabolic control flowchart"]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"footer":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"core_message": "核心信息 CORE MESSAGE"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7D2CC73A">
      <w:pPr>
        <w:spacing w:before="40" w:after="40"/>
      </w:pPr>
    </w:p>
    <w:p w14:paraId="0BE279B7">
      <w:pPr>
        <w:pStyle w:val="4"/>
      </w:pPr>
      <w:r>
        <w:t>例 68：信息图可视化设计</w:t>
      </w:r>
    </w:p>
    <w:p w14:paraId="539745B7">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"comprehensive medical infographic",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"highly detailed 3D medical illustration, clinical white background, clean typography",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"title_cn": "{argument name=\"main title\" default=\"痛风诞生的因果链\"}",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"title_en": "{argument name=\"english title\" default=\"THE CAUSAL CHAIN OF GOUT\"}",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"Pain is not the beginning. Metabolic imbalance is.",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"top_right_sequence":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["Metabolism", "Transport", "Crystallization", "Immunity", "Inflammation", "Damage"]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"centerpiece":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"{argument name=\"central figure\" default=\"transparent anatomical human body showing liver, kidneys, and vascular system\"}",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"pathway highlighted in {argument name=\"highlight color\" default=\"glowing red\"} descending to the foot"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"01", "title": "Purine Sources", "elements": 6, "labels": ["Red meat", "Organ meats", "Seafood", "Beer", "Endogenous", "Fructose"]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"02", "title": "Uric Acid Production", "elements": 2, "labels": ["Chemical pathway", "Liver"]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"03", "title": "Renal &amp; Intestinal Excretion", "elements": 2, "labels": ["Kidney nephron", "Intestines"]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"04", "title": "Hyperuricemia", "elements": 2, "labels": ["Blood vial", "Solubility graph"]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"center_overlay":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"05", "title": "Crystal Physics", "elements": 3, "labels": ["Supersaturation beaker", "Precipitation beaker", "Molecular structure"]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"06", "title": "Joint Deposition &amp; Local Environment", "elements": 1, "labels": ["First MTP joint cross-section"]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"07", "title": "Immune Inflammatory Cascade", "elements": 4, "labels": ["Macrophage", "Inflammasome", "Neutrophil", "Cytokines"]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"08", "title": "Acute Gout Flare", "elements": 1, "labels": ["Inflamed foot"]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"09", "title": "Chronic Structural Damage", "elements": 1, "labels": ["Bone erosion joint"]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"10", "title": "Tophus Formation", "elements": 2, "labels": ["Hand tophi", "Foot tophi"]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"11", "title": "Beyond the Joint", "elements": 2, "labels": ["Kidney stones", "Systemic burden"]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"bottom_row":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"12", "title": "Pain Is the Final Signal", "elements": 7, "labels": ["Increased Purine", "Overproduction", "Reduced Excretion", "Hyperuricemia", "Crystal Formation", "Immune Activation", "Man in pain"]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"{argument name=\"disease focus\" default=\"gout and uric acid crystallization\"}"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532C5AAF">
      <w:pPr>
        <w:spacing w:before="40" w:after="40"/>
      </w:pPr>
    </w:p>
    <w:p w14:paraId="4F4520F9">
      <w:pPr>
        <w:pStyle w:val="4"/>
      </w:pPr>
      <w:r>
        <w:t>例 69：信息图可视化设计</w:t>
      </w:r>
    </w:p>
    <w:p w14:paraId="1663311C">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"comprehensive medical infographic",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"highly detailed 3D medical illustration, clinical white background, clean typography",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"title_cn": "{argument name=\"main title\" default=\"痛风诞生的因果链\"}",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"title_en": "{argument name=\"english title\" default=\"THE CAUSAL CHAIN OF GOUT\"}",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"Pain is not the beginning. Metabolic imbalance is.",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"top_right_sequence":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["Metabolism", "Transport", "Crystallization", "Immunity", "Inflammation", "Damage"]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"centerpiece":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"{argument name=\"central figure\" default=\"transparent anatomical human body showing liver, kidneys, and vascular system\"}",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"pathway highlighted in {argument name=\"highlight color\" default=\"glowing red\"} descending to the foot"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"01", "title": "Purine Sources", "elements": 6, "labels": ["Red meat", "Organ meats", "Seafood", "Beer", "Endogenous", "Fructose"]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"02", "title": "Uric Acid Production", "elements": 2, "labels": ["Chemical pathway", "Liver"]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"03", "title": "Renal &amp; Intestinal Excretion", "elements": 2, "labels": ["Kidney nephron", "Intestines"]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"04", "title": "Hyperuricemia", "elements": 2, "labels": ["Blood vial", "Solubility graph"]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"center_overlay":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"05", "title": "Crystal Physics", "elements": 3, "labels": ["Supersaturation beaker", "Precipitation beaker", "Molecular structure"]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"06", "title": "Joint Deposition &amp; Local Environment", "elements": 1, "labels": ["First MTP joint cross-section"]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"07", "title": "Immune Inflammatory Cascade", "elements": 4, "labels": ["Macrophage", "Inflammasome", "Neutrophil", "Cytokines"]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"08", "title": "Acute Gout Flare", "elements": 1, "labels": ["Inflamed foot"]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"09", "title": "Chronic Structural Damage", "elements": 1, "labels": ["Bone erosion joint"]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"10", "title": "Tophus Formation", "elements": 2, "labels": ["Hand tophi", "Foot tophi"]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"11", "title": "Beyond the Joint", "elements": 2, "labels": ["Kidney stones", "Systemic burden"]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"bottom_row":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"12", "title": "Pain Is the Final Signal", "elements": 7, "labels": ["Increased Purine", "Overproduction", "Reduced Excretion", "Hyperuricemia", "Crystal Formation", "Immune Activation", "Man in pain"]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"{argument name=\"disease focus\" default=\"gout and uric acid crystallization\"}"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3E1FCEB2">
      <w:pPr>
        <w:spacing w:before="40" w:after="40"/>
      </w:pPr>
    </w:p>
    <w:p w14:paraId="7A2C9163">
      <w:pPr>
        <w:pStyle w:val="4"/>
      </w:pPr>
      <w:r>
        <w:t>例 70：信息图可视化设计</w:t>
      </w:r>
    </w:p>
    <w:p w14:paraId="1C43E03E">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"technical infographic",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"{argument name=\"subject matter\" default=\"digital photography process\"}",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name=\"main title\" default=\"一张照片诞生的因果链 THE CAUSAL CHAIN OF A PHOTOGRAPH\"}",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"从世界，到图像 FROM WORLD TO IMAGE"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"centerpiece":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"Exploded isometric view of a modern mirrorless camera",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"model": "{argument name=\"camera model\" default=\"Canon EOS R5\"}",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"labeled_parts_count": 12,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"labeled_parts":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"EVF",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"Body Structure",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"Control Dials",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"Thermal Design",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"Optical Axis",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"IBIS Stabilizer",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"Shutter Unit",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"Full-Frame Sensor",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name=\"processor name\" default=\"DIGIC X Processor\"}",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 PCB",</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"High-Speed Bus",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"Card Slot"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"Chronological causal chain",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13,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"steps":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"01 REALITY EXISTS",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"02 PHOTONS LEAVE THE WORLD",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"03 LENS ACCEPTS &amp; BENDS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"04 APERTURE SELECTS",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"05 SHUTTER CUTS TIME",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"06 FOCUS SETS PRIORITY",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"07 SENSOR RECEIVES EVENT",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"08 LIGHT BECOMES CHARGE",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"09 ANALOG READOUT",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"10 A/D CONVERSION",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"11 COMPUTATION RECONSTRUCTS",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"12 IMAGE APPEARS",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"13 MEMORY OUTLIVES"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"八大模块 / 8 MODULES",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8,</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"modules":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"1 ORIGIN OF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"2 LENS SHAPES REALITY",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"3 APERTURE &amp; SHUTTER EDIT THE WORLD",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"4 FOCUS DECIDES CLARITY",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"5 SENSOR MEASURES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"6 SIGNAL BORN &amp; AMPLIFIED",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"7 COMPUTATION BUILDS IMAGE",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"8 FILE BECOMES MEMORY"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"side_diagrams":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7,</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"Ray cone &amp; image formation",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"Aperture &amp; depth of field",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"Shutter &amp; motion",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"Focal plane &amp; clarity",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"Pixel structure",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"Photoelectric conversion",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"Analog signal waveform"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"footer":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"Philosophical summary points"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"technical, precise, wireframe elements, glowing data lines, photorealistic camera components, clean typography, dual-language"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3D2F875D">
      <w:pPr>
        <w:spacing w:before="40" w:after="40"/>
      </w:pPr>
    </w:p>
    <w:p w14:paraId="7A7A3F61">
      <w:pPr>
        <w:pStyle w:val="4"/>
      </w:pPr>
      <w:r>
        <w:t>例 71：关系图谱信息图</w:t>
      </w:r>
    </w:p>
    <w:p w14:paraId="05AC30A8">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"technical infographic and exploded view diagram",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name=\"main title\" default=\"佳能 EOS R5 成像系统剖面 CANON EOS R5 IMAGING ATLAS\"}",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"一张照片是如何被制造出来的 HOW AN IMAGE IS ACTUALLY FORMED",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"从光，到数据 | FROM PHOTONS TO FILES",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"相机不是壳体，而是一条运算链 A camera is not a shell, but a computational chain"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"top_left_box":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"EOS R5 核心规格 KEY SPECIFICATIONS",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"bullet_points_count": 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"top_right_images":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"front and back views of the camera body"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"centerpiece":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"highly detailed 3D exploded view of the {argument name=\"camera model\" default=\"Canon EOS R5\"} camera, showing internal components separated vertically",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"components_visible":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"lens mount",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"lens elements with glowing blue light rays",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"image sensor",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"motherboard with glowing {argument name=\"processor name\" default=\"DIGIC X\"} chip",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"battery pack",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"dual card slots",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"electronic viewfinder (EVF)"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"numbered_sections":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"number": 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"光学入口 OPTICAL ENTRY",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["lens cross-section with light rays", "2 line graphs"]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"number":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"光圈、快门与曝光控制 APERTURE, SHUTTER, EXPOSURE",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["3 aperture blade diagrams", "4 shutter speed example photos", "depth of field diagram", "exposure triangle diagram"]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"number":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"对焦系统与成像平面 FOCUS ACQUISITION + IMAGE PLANE",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["lens alignment diagram", "AF coverage photo of a runner"]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"number":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"传感器与像素结构 SENSOR + PIXEL ARCHITECTURE",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["3D pixel array diagram", "single pixel cross-section diagram", "sensor spec table", "quantum efficiency graph"]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"number":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"防抖系统与机械稳定 IBIS + MECHANICAL STABILIZATION",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["sensor shift mechanism diagram with yaw/pitch/roll axes", "2 stabilization effect comparison photos"]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"number": 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"模拟信号、模数转换与读出 ANALOG READOUT + A/D CONVERSION",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["signal flowchart", "3 readout timing graphs", "signal-to-noise ratio graph", "rolling shutter example photo of a car"]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"number": 7,</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"DIGIC X 图像处理链 DIGIC X IMAGE PROCESSING PIPELINE",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["processing flowchart with central chip", "dynamic range graph", "tone curve graph", "histogram"]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"number": 8,</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"文件生成、显示与存储 FILE OUTPUT, PREVIEW, STORAGE",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["file output flowchart", "2 storage card icons", "file workflow diagram"]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"bottom_comparisons":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"传感器尺寸对比 SENSOR SIZE COMPARISON",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"镜头焦距与视角 FOCAL LENGTH &amp; ANGLE OF VIEW",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"ISO 与噪点关系 ISO &amp; NOISE RELATIONSHIP",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"光圈与景深关系 APERTURE &amp; DEPTH OF FIELD",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"RAW vs JPEG"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"footer": "{argument name=\"footer quote\" default=\"光被捕获，数据被解读，影像被记录，记忆被永恒。 Light is captured. Data is interpreted. Image is recorded. Memory is eternal.\"}"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"clean, technical, highly detailed, photorealistic components, blueprint-style annotations, light gray background, precise typography"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6208EBE3">
      <w:r>
        <w:t>例 72：信息图可视化设计</w:t>
      </w:r>
    </w:p>
    <w:p w14:paraId="4F6DF7CC">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"scientific botanical infographic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"{argument name=\"plant species\" default=\"Pomegranate (Punica granatum)\"}",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"vintage botanical illustration mixed with modern infographic design, highly detailed, {argument name=\"color palette\" default=\"earthy greens, deep reds, parchment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"main_title": "{argument name=\"main title\" default=\"植物生命路径剖面\"}",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"english_title": "{argument name=\"english title\" default=\"BOTANICAL GROWTH ATLAS\"}",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"从种子到果实，一株植物如何展开自己 / FROM SEED TO FRUIT"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"centerpiece": "full plant showing extensive root system, woody stem, green leaves, blooming red flowers, and ripe fruits including one halved to show seeds",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"numbered_sections":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"number": 1, "title": "种子结构 / Seed Architecture", "content": "cross-section of a single seed with 6 labeled parts"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"number": 2, "title": "萌发机制 / Germination Mechanism", "content": "sequence of 5 sprouting seeds showing radicle emergence"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"number": 3, "title": "根系与地下网络 / Root System + Subsurface Intelligence", "content": "detailed root network with 2 circular microscopic cross-sections showing vascular bundles and hyphae"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"number": 4, "title": "茎叶生长与维管系统 / Stem, Leaf &amp; Vascular System", "content": "leaf detail and circular stem cross-section with 5 labeled layers"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"number": 5, "title": "光合作用与能量转换 / Photosynthesis + Energy Conversion", "content": "3D cellular cross-section of a leaf showing mesophyll and chloroplasts, plus a chemical equation diagram"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"number": 6, "title": "花芽分化与开花机制 / Bud Formation + Blooming", "content": "detailed flower cross-section showing stamen and ovary, plus a 4-season timeline"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"number": 7, "title": "授粉与结果路径 / Pollination + Fruiting Pathway", "content": "bee approaching a flower cross-section, followed by a sequence of 5 stages of ovary development into a fruit"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"number": 8, "title": "果实成熟与种子循环 / Fruit Maturation + Seed Cycle", "content": "ripe fruit breaking open, seeds dispersing downwards to a new sprout"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"additional_elements":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"position": "bottom left", "title": "环境触发因素 / Environmental Triggers", "content": "grid of 6 weather/environmental icons and 6 nutrient element icons (N, P, K, Ca, Mg, Fe)"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"position": "bottom edge", "title": "Growth Timeline", "content": "linear sequence of 19 small plant icons showing the complete life cycle from seed to mature plant"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"footer_quote": "{argument name=\"bottom quote\" default=\"理解植物，就是理解生命如何在时间中构建秩序。\"}"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050F9CB7">
      <w:pPr>
        <w:spacing w:before="40" w:after="40"/>
      </w:pPr>
    </w:p>
    <w:p w14:paraId="34CF9BAA">
      <w:pPr>
        <w:pStyle w:val="4"/>
      </w:pPr>
      <w:r>
        <w:t>例 73：信息图可视化设计</w:t>
      </w:r>
    </w:p>
    <w:p w14:paraId="3A6E026E">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"complex urban systems atlas infographic",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"{argument name=\"color palette\" default=\"dark background with glowing blue, gold, and purple accents\"}, highly detailed technical illustration, 3D isometric cutaway",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name=\"chinese city name\" default=\"上海\"}城市系统剖面 {argument name=\"english city name\" default=\"SHANGHAI\"} URBAN SYSTEMS ATLAS",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"地表之上，是城市；地表之下，是秩序 {argument name=\"english subtitle\" default=\"Beneath the skyline lies the machine.\"}",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"一座城市如何运转 How a Megacity Actually Works"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"top_left": "Compass rose and city map labeled '上海市域位置 SHANGHAI LOCATION'",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"top_right": "Data table titled '城市数据 CITY DATA' with 7 rows of statistics",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"centerpiece":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"{argument name=\"centerpiece style\" default=\"highly detailed 3D isometric cutaway render\"} of a megacity river landscape",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"layers":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"地面层 SURFACE",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"排水层 DRAINAGE LAYER",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"电力层 POWER LAYER",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"通信层 COMMUNICATION LAYER",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"轨道交通层 METRO LAYER",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"道路隧道层 ROAD TUNNEL LAYER",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"管廊综合层 UTILITY CORRIDOR LAYER"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"side_panels":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"01", "title": "城市主骨架 URBAN SKELETON", "elements": "Map with 8 legend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"02", "title": "排水与地下水网 DRAINAGE + STORMWATER", "elements": "Cross-section diagram '典型排水剖面 DRAINAGE SECTION' with 5 legend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"03", "title": "电网与能源分配 POWER GRID + ENERGY", "elements": "Cross-section diagram '典型变电站剖面 SUBSTATION SECTION' with 6 legend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"04", "title": "通信与网络骨干 TELECOM + INTERNET", "elements": "Cross-section diagram '数据中心剖面 DATA CENTER SECTION' with 6 legend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"05", "title": "地铁与地下交通 METRO + SUBSURFACE MOBILITY", "elements": "Cross-section diagram '人民广场站剖面 PEOPLE'S SQUARE STATION' with 6 legend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"06", "title": "道路、高架与循环 ROADS + ELEVATED MOBILITY", "elements": "Cross-section diagram '南浦大桥剖面 NANPU BRIDGE SECTION' with 6 legend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"07", "title": "管廊与地下设施 UTILITY CORRIDORS + PLUMBING", "elements": "Cross-section diagram '综合管廊 UTILITY CORRIDOR' with 8 legend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"08", "title": "城市流量与系统协同 URBAN FLOWS + COORDINATION", "elements": "Map diagram '城市运行指挥中心 CITY OPERATIONS CENTER' with 6 legend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"bottom_panels":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"system_logic":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"城市系统协同逻辑 SYSTEM COORDINATION LOGIC",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"steps":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["感知层 SENSING LAYER", "网络层 NETWORK LAYER", "平台层 PLATFORM LAYER", "应用层 APPLICATION LAYER"]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"city_brain":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"城市大脑 CITY BRAIN",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"central_node": 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"peripheral_nodes": 8</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"references":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"depth_scale": { "title": "深度与尺度 DEPTH &amp; SCALE REFERENCE", "icons": 5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"map_scale": { "title": "比例尺 SCALE", "markers": 4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150033AA">
      <w:pPr>
        <w:spacing w:before="40" w:after="40"/>
      </w:pPr>
    </w:p>
    <w:p w14:paraId="78901A47">
      <w:pPr>
        <w:pStyle w:val="4"/>
      </w:pPr>
      <w:r>
        <w:t>例 74：关系图谱信息图</w:t>
      </w:r>
    </w:p>
    <w:p w14:paraId="2B3C9CFD">
      <w:pPr>
        <w:spacing w:before="40" w:after="120"/>
      </w:pPr>
      <w:r>
        <w:rPr>
          <w:rFonts w:ascii="Courier New" w:hAnsi="Courier New"/>
          <w:color w:val="333333"/>
          <w:sz w:val="18"/>
          <w:shd w:val="clear" w:color="auto" w:fill="F5F5F5"/>
        </w:rPr>
        <w:t>Please generate a high-quality vertical "Popular Science Encyclopedia Image" based on {argument name="theme" default="animals"}.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This image is not a regular poster or a simple illustration, but a modular popular science infographic that possesses a sense of "illustration book, encyclopedia, information structure, and collectability." The overall style should reference a combination of high-end natural history illustrations, modern encyclopedia pages, lifestyle knowledge cards, and highly shareable social media infographics.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include in the frame: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 clear and beautiful main visual of the subject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Several magnified details of local characteristics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Multiple rounded modular information sections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Clear title hierarchies and key labels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Concise yet rich encyclopedic content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Visual ratings, key point summaries, or Top 5 modules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Content columns should be automatically adapted based on the theme, prioritized from these directions: basic profile, classification information, appearance characteristics, habits/ecology, formation mechanism/structure, growth or use conditions, care or maintenance suggestions, risks and precautions, suitable audience or scenarios, pros and cons comparison, and quick rating cards.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Visual requirements: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Light-colored clean background, soft color palette, light shadows, exquisite small icons, rounded information boxes, neat layout, high information density but not crowded, good reading experience. The overall result must look like a real science encyclopedia card suitable for publishing, reading, collecting, and serialized production, rather than an advertisement.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do not make it a regular commercial promotional poster. Highlight the features of "knowledge organization + modular information + illustration-style display."</w:t>
      </w:r>
    </w:p>
    <w:p w14:paraId="0FC4C20B">
      <w:pPr>
        <w:spacing w:before="40" w:after="40"/>
      </w:pPr>
    </w:p>
    <w:p w14:paraId="2DAF5AB4">
      <w:pPr>
        <w:pStyle w:val="4"/>
      </w:pPr>
      <w:r>
        <w:t>例 75：关系图谱信息图</w:t>
      </w:r>
    </w:p>
    <w:p w14:paraId="384A8EFE">
      <w:pPr>
        <w:spacing w:before="40" w:after="120"/>
      </w:pPr>
      <w:r>
        <w:rPr>
          <w:rFonts w:ascii="Courier New" w:hAnsi="Courier New"/>
          <w:color w:val="333333"/>
          <w:sz w:val="18"/>
          <w:shd w:val="clear" w:color="auto" w:fill="F5F5F5"/>
        </w:rPr>
        <w:t>Please generate a high-quality vertical "Popular Science Encyclopedia Image" based on {argument name="theme" default="animals"}.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This image is not a regular poster or a simple illustration, but a modular popular science infographic that possesses a sense of "illustration book, encyclopedia, information structure, and collectability." The overall style should reference a combination of high-end natural history illustrations, modern encyclopedia pages, lifestyle knowledge cards, and highly shareable social media infographics.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include in the frame: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 clear and beautiful main visual of the subject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Several magnified details of local characteristics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Multiple rounded modular information sections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Clear title hierarchies and key labels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Concise yet rich encyclopedic content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Visual ratings, key point summaries, or Top 5 modules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Content columns should be automatically adapted based on the theme, prioritized from these directions: basic profile, classification information, appearance characteristics, habits/ecology, formation mechanism/structure, growth or use conditions, care or maintenance suggestions, risks and precautions, suitable audience or scenarios, pros and cons comparison, and quick rating cards.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Visual requirements: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Light-colored clean background, soft color palette, light shadows, exquisite small icons, rounded information boxes, neat layout, high information density but not crowded, good reading experience. The overall result must look like a real science encyclopedia card suitable for publishing, reading, collecting, and serialized production, rather than an advertisement.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do not make it a regular commercial promotional poster. Highlight the features of "knowledge organization + modular information + illustration-style display."</w:t>
      </w:r>
    </w:p>
    <w:p w14:paraId="0CFD339D">
      <w:pPr>
        <w:spacing w:before="40" w:after="40"/>
      </w:pPr>
    </w:p>
    <w:p w14:paraId="38CC8F84">
      <w:pPr>
        <w:pStyle w:val="4"/>
      </w:pPr>
      <w:r>
        <w:t>例 76：关系图谱信息图</w:t>
      </w:r>
    </w:p>
    <w:p w14:paraId="2B0ABC30">
      <w:pPr>
        <w:spacing w:before="40" w:after="120"/>
      </w:pPr>
      <w:r>
        <w:rPr>
          <w:rFonts w:ascii="Courier New" w:hAnsi="Courier New"/>
          <w:color w:val="333333"/>
          <w:sz w:val="18"/>
          <w:shd w:val="clear" w:color="auto" w:fill="F5F5F5"/>
        </w:rPr>
        <w:t>Please generate a high-quality vertical "Popular Science Encyclopedia Image" based on {argument name="theme" default="animals"}.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This image is not a regular poster or a simple illustration, but a modular popular science infographic that possesses a sense of "illustration book, encyclopedia, information structure, and collectability." The overall style should reference a combination of high-end natural history illustrations, modern encyclopedia pages, lifestyle knowledge cards, and highly shareable social media infographics.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include in the frame: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 clear and beautiful main visual of the subject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Several magnified details of local characteristics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Multiple rounded modular information sections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Clear title hierarchies and key labels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Concise yet rich encyclopedic content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Visual ratings, key point summaries, or Top 5 modules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Content columns should be automatically adapted based on the theme, prioritized from these directions: basic profile, classification information, appearance characteristics, habits/ecology, formation mechanism/structure, growth or use conditions, care or maintenance suggestions, risks and precautions, suitable audience or scenarios, pros and cons comparison, and quick rating cards.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Visual requirements: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Light-colored clean background, soft color palette, light shadows, exquisite small icons, rounded information boxes, neat layout, high information density but not crowded, good reading experience. The overall result must look like a real science encyclopedia card suitable for publishing, reading, collecting, and serialized production, rather than an advertisement.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do not make it a regular commercial promotional poster. Highlight the features of "knowledge organization + modular information + illustration-style display."</w:t>
      </w:r>
    </w:p>
    <w:p w14:paraId="0E2C98A8">
      <w:pPr>
        <w:spacing w:before="40" w:after="40"/>
      </w:pPr>
    </w:p>
    <w:p w14:paraId="4A785186">
      <w:pPr>
        <w:pStyle w:val="4"/>
      </w:pPr>
      <w:r>
        <w:t>例 77：关系图谱信息图</w:t>
      </w:r>
    </w:p>
    <w:p w14:paraId="3C56A754">
      <w:pPr>
        <w:spacing w:before="40" w:after="120"/>
      </w:pPr>
      <w:r>
        <w:rPr>
          <w:rFonts w:ascii="Courier New" w:hAnsi="Courier New"/>
          <w:color w:val="333333"/>
          <w:sz w:val="18"/>
          <w:shd w:val="clear" w:color="auto" w:fill="F5F5F5"/>
        </w:rPr>
        <w:t>Please generate a high-quality vertical "Popular Science Encyclopedia Image" based on {argument name="theme" default="animals"}.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This image is not a regular poster or a simple illustration, but a modular popular science infographic that possesses a sense of "illustration book, encyclopedia, information structure, and collectability." The overall style should reference a combination of high-end natural history illustrations, modern encyclopedia pages, lifestyle knowledge cards, and highly shareable social media infographics.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include in the frame: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 clear and beautiful main visual of the subject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Several magnified details of local characteristics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Multiple rounded modular information sections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Clear title hierarchies and key labels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Concise yet rich encyclopedic content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Visual ratings, key point summaries, or Top 5 modules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Content columns should be automatically adapted based on the theme, prioritized from these directions: basic profile, classification information, appearance characteristics, habits/ecology, formation mechanism/structure, growth or use conditions, care or maintenance suggestions, risks and precautions, suitable audience or scenarios, pros and cons comparison, and quick rating cards.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Visual requirements: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Light-colored clean background, soft color palette, light shadows, exquisite small icons, rounded information boxes, neat layout, high information density but not crowded, good reading experience. The overall result must look like a real science encyclopedia card suitable for publishing, reading, collecting, and serialized production, rather than an advertisement.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do not make it a regular commercial promotional poster. Highlight the features of "knowledge organization + modular information + illustration-style display."</w:t>
      </w:r>
    </w:p>
    <w:p w14:paraId="39A447C1">
      <w:pPr>
        <w:spacing w:before="40" w:after="40"/>
      </w:pPr>
    </w:p>
    <w:p w14:paraId="0909E851">
      <w:pPr>
        <w:pStyle w:val="4"/>
      </w:pPr>
      <w:r>
        <w:t>例 78：图像生成案例图</w:t>
      </w:r>
    </w:p>
    <w:p w14:paraId="51AD734C">
      <w:pPr>
        <w:spacing w:before="40" w:after="120"/>
      </w:pPr>
      <w:r>
        <w:rPr>
          <w:rFonts w:ascii="Courier New" w:hAnsi="Courier New"/>
          <w:color w:val="333333"/>
          <w:sz w:val="18"/>
          <w:shd w:val="clear" w:color="auto" w:fill="F5F5F5"/>
        </w:rPr>
        <w:t>[CORE TASK]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Transform the provided input image into a pose-and-light analysis sheet.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This is NOT a finished character illustration.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This is NOT a clothing sheet.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This is NOT a beauty-preserving redraw.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This is a white-line rough mannequin conversion.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[PRIMARY GOAL]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Extract and visualize only: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pose structure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body balance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camera angle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body line flow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inferred light source placement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illuminated areas and light intensity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[INPUT ROLE]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Use the provided image as the strict anchor for: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pose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camera angle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body tilt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weight distribution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approximate lighting situation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Do NOT preserve: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face rendering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hairstyle rendering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clothing detail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accessories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weapon detail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background architecture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character identity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emotional expression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[FIGURE CONVERSION]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single rough mannequin-like human figure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white body contour lines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white internal construction lines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simple mannequin head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eyes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mouth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eyelashes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personality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individual identity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human figure should look like: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rough pose mannequin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anatomy proxy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line-based body guide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structural sketch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white-line rough dummy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keep: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pose readability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silhouette flow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head tilt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torso direction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pelvis direction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limb placement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pure black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negative-style dark field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scenery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props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architecture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environmental storytelling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[LINE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rough white line drawing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clean but sketch-like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construction-line feeling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anatomy guide lines visible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joint flow visible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body contour emphasized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polished illustration finish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[LIGHT ESTIMATION]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predict the likely light source positions from the input image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visualize the light sources and illuminated areas using green glow only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use green light intensity with variation: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strongest green where the light directly hits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medium green for wrap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soft green for reflected or fading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mark the estimated light sources with labels and arrows such as: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Main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Rim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Fill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Floor Bounce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Back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only if appropriate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IMPORTANT: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do not invent random lights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infer lighting from the original input image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if the lighting is ambiguous, keep the annotations simple and plausible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[GREEN LIGHT VISUALIZATION]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show green glow 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head / skull plane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neck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shoulders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chest plane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ribcage direction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pelvis edge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thigh planes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knee contact points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floor contact bounce if applicable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use green light not as decoration,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but as lighting analysis information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[POSE PRIORITY]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1. preserve pose structure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2. preserve camera angle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3. preserve body balance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4. preserve head-torso relationship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5. visualize likely light direction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6. show illuminated areas with readable green intensity variation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[NEGATIVE]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finished person,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cute girl,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detailed 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hair rendering,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clothing rendering,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weapon emphasis,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beautiful anatomy</w:t>
      </w:r>
    </w:p>
    <w:p w14:paraId="23D4F39F">
      <w:pPr>
        <w:spacing w:before="40" w:after="40"/>
      </w:pPr>
    </w:p>
    <w:p w14:paraId="68172263">
      <w:pPr>
        <w:pStyle w:val="4"/>
      </w:pPr>
      <w:r>
        <w:t>例 79：图像生成案例图</w:t>
      </w:r>
    </w:p>
    <w:p w14:paraId="7035DDC7">
      <w:pPr>
        <w:spacing w:before="40" w:after="120"/>
      </w:pPr>
      <w:r>
        <w:rPr>
          <w:rFonts w:ascii="Courier New" w:hAnsi="Courier New"/>
          <w:color w:val="333333"/>
          <w:sz w:val="18"/>
          <w:shd w:val="clear" w:color="auto" w:fill="F5F5F5"/>
        </w:rPr>
        <w:t>[CORE TASK]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Transform the provided input image into a pose-and-light analysis sheet.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This is NOT a finished character illustration.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This is NOT a clothing sheet.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This is NOT a beauty-preserving redraw.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This is a white-line rough mannequin conversion.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[PRIMARY GOAL]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Extract and visualize only: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pose structure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body balance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camera angle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body line flow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inferred light source placement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illuminated areas and light intensity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[INPUT ROLE]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Use the provided image as the strict anchor for: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pose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camera angle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body tilt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weight distribution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approximate lighting situation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Do NOT preserve: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face rendering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hairstyle rendering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clothing detail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accessories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weapon detail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background architecture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character identity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emotional expression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[FIGURE CONVERSION]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single rough mannequin-like human figure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white body contour lines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white internal construction lines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simple mannequin head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eyes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mouth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eyelashes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personality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individual identity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human figure should look like: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rough pose mannequin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anatomy proxy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line-based body guide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structural sketch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white-line rough dummy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keep: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pose readability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silhouette flow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head tilt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torso direction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pelvis direction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limb placement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pure black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negative-style dark field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scenery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props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architecture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environmental storytelling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[LINE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rough white line drawing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clean but sketch-like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construction-line feeling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anatomy guide lines visible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joint flow visible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body contour emphasized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polished illustration finish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[LIGHT ESTIMATION]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predict the likely light source positions from the input image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visualize the light sources and illuminated areas using green glow only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use green light intensity with variation: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strongest green where the light directly hits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medium green for wrap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soft green for reflected or fading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mark the estimated light sources with labels and arrows such as: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Main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Rim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Fill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Floor Bounce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Back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only if appropriate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IMPORTANT: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do not invent random lights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infer lighting from the original input image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if the lighting is ambiguous, keep the annotations simple and plausible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[GREEN LIGHT VISUALIZATION]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show green glow 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head / skull plane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neck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shoulders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chest plane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ribcage direction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pelvis edge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thigh planes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knee contact points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floor contact bounce if applicable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use green light not as decoration,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but as lighting analysis information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[POSE PRIORITY]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1. preserve pose structure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2. preserve camera angle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3. preserve body balance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4. preserve head-torso relationship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5. visualize likely light direction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6. show illuminated areas with readable green intensity variation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[NEGATIVE]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finished person,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cute girl,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detailed 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hair rendering,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clothing rendering,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weapon emphasis,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beautiful anatomy</w:t>
      </w:r>
    </w:p>
    <w:p w14:paraId="5EC52F54">
      <w:pPr>
        <w:spacing w:before="40" w:after="40"/>
      </w:pPr>
    </w:p>
    <w:p w14:paraId="2C886F7D">
      <w:pPr>
        <w:pStyle w:val="4"/>
      </w:pPr>
      <w:r>
        <w:t>例 80：图像生成案例图</w:t>
      </w:r>
    </w:p>
    <w:p w14:paraId="4DE89DA5">
      <w:pPr>
        <w:spacing w:before="40" w:after="120"/>
      </w:pPr>
      <w:r>
        <w:rPr>
          <w:rFonts w:ascii="Courier New" w:hAnsi="Courier New"/>
          <w:color w:val="333333"/>
          <w:sz w:val="18"/>
          <w:shd w:val="clear" w:color="auto" w:fill="F5F5F5"/>
        </w:rPr>
        <w:t>[CORE TASK]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Transform the provided input image into a pose-and-light analysis sheet.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This is NOT a finished character illustration.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This is NOT a clothing sheet.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This is NOT a beauty-preserving redraw.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This is a white-line rough mannequin conversion.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[PRIMARY GOAL]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Extract and visualize only: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pose structure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body balance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camera angle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body line flow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inferred light source placement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illuminated areas and light intensity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[INPUT ROLE]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Use the provided image as the strict anchor for: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pose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camera angle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body tilt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weight distribution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approximate lighting situation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Do NOT preserve: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face rendering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hairstyle rendering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clothing detail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accessories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weapon detail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background architecture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character identity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emotional expression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[FIGURE CONVERSION]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single rough mannequin-like human figure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white body contour lines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white internal construction lines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simple mannequin head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eyes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mouth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eyelashes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personality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individual identity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human figure should look like: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rough pose mannequin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anatomy proxy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line-based body guide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structural sketch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white-line rough dummy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keep: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pose readability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silhouette flow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head tilt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torso direction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pelvis direction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limb placement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pure black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negative-style dark field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scenery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props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architecture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environmental storytelling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[LINE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rough white line drawing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clean but sketch-like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construction-line feeling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anatomy guide lines visible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joint flow visible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body contour emphasized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polished illustration finish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[LIGHT ESTIMATION]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predict the likely light source positions from the input image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visualize the light sources and illuminated areas using green glow only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use green light intensity with variation: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strongest green where the light directly hits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medium green for wrap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soft green for reflected or fading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mark the estimated light sources with labels and arrows such as: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Main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Rim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Fill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Floor Bounce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Back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only if appropriate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IMPORTANT: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do not invent random lights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infer lighting from the original input image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if the lighting is ambiguous, keep the annotations simple and plausible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[GREEN LIGHT VISUALIZATION]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show green glow 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head / skull plane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neck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shoulders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chest plane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ribcage direction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pelvis edge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thigh planes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knee contact points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floor contact bounce if applicable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use green light not as decoration,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but as lighting analysis information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[POSE PRIORITY]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1. preserve pose structure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2. preserve camera angle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3. preserve body balance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4. preserve head-torso relationship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5. visualize likely light direction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6. show illuminated areas with readable green intensity variation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[NEGATIVE]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finished person,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cute girl,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detailed 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hair rendering,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clothing rendering,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weapon emphasis,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beautiful anatomy</w:t>
      </w:r>
    </w:p>
    <w:p w14:paraId="19A81898">
      <w:pPr>
        <w:spacing w:before="40" w:after="40"/>
      </w:pPr>
    </w:p>
    <w:p w14:paraId="5B66ECE2">
      <w:pPr>
        <w:pStyle w:val="4"/>
      </w:pPr>
      <w:r>
        <w:t>例 81：写实摄影风格图</w:t>
      </w:r>
    </w:p>
    <w:p w14:paraId="08317791">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"scientific hardware diagram",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"main_scene": "3D render of an optical table with a red laser beam passing through 11 aligned optical components mounted on black posts.",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"top_brackets":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"Dual Modulation", "span": "SLM1"},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"4f Relay Optics", "span": "Lens L1 to Lens L2"},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"Imaging Optics", "span": "SLM2 to Lens L4"},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"Detection", "span": "Camera"}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"optical_components_left_to_right":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"Laser", "labels": ["Laser", "λ = {argument name=\"laser wavelength\" default=\"632.8 nm\"}"]},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"SLM1", "labels": ["SLM1", "(Phase / Pol. Mod.)"]},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"Lens L1", "labels": ["Lens L1", "(f1)"]},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"Iris", "labels": ["Fourier Plane", "(Pupil Plane)", "Iris", "(Higher Orders Filtered)"]},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"HWP", "labels": ["HWP", "(λ/2)"]},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"Lens L2", "labels": ["Lens L2", "(f1)"]},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"SLM2", "labels": ["SLM2", "(Phase / Pol. Mod.)"]},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"Lens L3", "labels": ["Lens L3", "(f2)"]},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"Lens L4", "labels": ["Lens L4", "(f2)"]},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"Linear Polarizer", "labels": ["Linear", "-Polarizer", "(Global Analyzer)"]},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"Polarization Camera", "labels": ["POLARIZATION CAMERA"]}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"inset_box":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"Polarization Camera Micro-Polarizer Array (Per-Pixel Analyzer)",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"grid": "4x4 grid of colored squares with directional arrows",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"legend_count":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"legend_items":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"Red square, horizontal arrow, 0° (H)",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"Green square, vertical arrow, 90° (V)",</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"Blue square, diagonal arrow, 45° (D)",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"Yellow square, diagonal arrow, 135° (A)"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"bottom_caption":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"figure_prefix": "{argument name=\"figure number\" default=\"Fig.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name=\"system name\" default=\"Ellipsography Hardware Setup.\"}",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"Paragraph of scientific text explaining the dual-modulation configuration, 4f relay optics, and polarization camera."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5502E5A7">
      <w:pPr>
        <w:pStyle w:val="4"/>
      </w:pPr>
      <w:r>
        <w:t>例 82：信息图可视化设计</w:t>
      </w:r>
    </w:p>
    <w:p w14:paraId="601972F5">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"scientific optical setup diagram",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"main_setup":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"base": "optical breadboard table with grid of mounting holes",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"beam": "red laser beam passing horizontally through all components",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"top_grouping_brackets":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name=\"first component group\" default=\"Dual Modulation\"}",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"4f Relay Optics",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"Imaging Optics",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"components_left_to_right":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"name": "Laser", "label": "{argument name=\"laser wavelength\" default=\"λ = 632.8 nm\"}", "appearance": "black rectangular box"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"name": "SLM1", "label": "(Phase / Pol. Mod.)", "appearance": "black square device on post"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"name": "Lens L1", "label": "(f1)", "appearance": "lens in black ring mount"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"name": "Iris", "label": "Fourier Plane (Pupil Plane) / (Higher Orders Filtered)", "appearance": "black ring mount with dashed line above"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"name": "HWP", "label": "(λ/2)", "appearance": "purple-tinted optic in black ring mount"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"name": "Lens L2", "label": "(f1)", "appearance": "lens in black ring mount"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"name": "SLM2", "label": "(Phase / Pol. Mod.)", "appearance": "black square device on post"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"name": "Lens L3", "label": "(f2)", "appearance": "lens in black ring mount"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"name": "Lens L4", "label": "(f2)", "appearance": "lens in black ring mount"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"name": "Linear Polarizer", "label": "(Global Analyzer)", "appearance": "lens in black ring mount"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"name": "Polarization Camera", "label": "POLARIZATION CAMERA", "appearance": "blue and black box camera"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"inset_diagram":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right, dashed border",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name=\"inset title\" default=\"Polarization Camera Micro-Polarizer Array\"} (Per-Pixel Analyzer)",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"4x4 grid of colored squares with white directional arrows",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"legend_count":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"legend_labels":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"red right-arrow 0° (H)",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"green up-arrow 90° (V)",</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"blue diagonal-arrow 45° (D)",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"yellow diagonal-arrow 135° (A)"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"bottom_caption":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"figure_number": "Fig.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name=\"setup title\" default=\"Ellipsography Hardware Setup.\"}",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"{argument name=\"figure caption\" default=\"Our prototype display system employs a dual-modulation configuration to achieve simultaneous control of phase and polarization. A 4f relay optics setup transfers the modulated wavefront...\"}"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0FF49768">
      <w:pPr>
        <w:spacing w:before="40" w:after="40"/>
      </w:pPr>
    </w:p>
    <w:p w14:paraId="280E64BD">
      <w:pPr>
        <w:pStyle w:val="4"/>
      </w:pPr>
      <w:r>
        <w:t>例 83：信息图可视化设计</w:t>
      </w:r>
    </w:p>
    <w:p w14:paraId="2C239915">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"sports match infographic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"UEFA Champions League",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"dark blue and purple cosmic sky, glowing blue hexagonal lines, illuminated stadium reflecting on water at bottom",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"logo": "UEFA Champions League",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name=\"stage\" default=\"HALBFINALE\"}",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"DAS ZIEL: {argument name=\"location\" default=\"BUDAPEST 2026\"}",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"venue": "PUSKÁS ARÉNA"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"matchup":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"player_left": "{argument name=\"team 1 player\" default=\"Harry Kane\"} in red FC Bayern kit",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"player_right": "{argument name=\"team 2 player\" default=\"Ousmane Dembélé\"} in blue PSG kit",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"center_logos": "FC Bayern München and Paris Saint-Germain with VS",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"date_box": "calendar icon, MITTWOCH, {argument name=\"date\" default=\"06.05.2026\"}"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"facts_section":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"FACTS",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"Trophy icon: DIE KÖNIGSKLASSE 2025/26",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"Bar chart icon: KANE IN TOPFORM",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"Lightning bolt icon: DEMBÉLÉ ÜBERFLIEGER",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"Two people icon: BISHER 14 DUELLE",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"Stadium icon: BUDAPEST RUFT"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"footer":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"trophy": "Champions League trophy on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"stadium_image": "Puskás Aréna at night",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"tagline": "EIN TRAUM. EIN ZIEL. EIN TITEL.",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"bottom_text": "ROAD TO BUDAPEST 2026"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39BA2A26">
      <w:pPr>
        <w:spacing w:before="40" w:after="40"/>
      </w:pPr>
    </w:p>
    <w:p w14:paraId="20755B0D">
      <w:pPr>
        <w:pStyle w:val="4"/>
      </w:pPr>
      <w:r>
        <w:t>例 84：关系图谱信息图</w:t>
      </w:r>
    </w:p>
    <w:p w14:paraId="04C7C5DB">
      <w:pPr>
        <w:spacing w:before="40" w:after="120"/>
      </w:pPr>
      <w:r>
        <w:rPr>
          <w:rFonts w:ascii="Courier New" w:hAnsi="Courier New"/>
          <w:color w:val="333333"/>
          <w:sz w:val="18"/>
          <w:shd w:val="clear" w:color="auto" w:fill="F5F5F5"/>
        </w:rPr>
        <w:t>Please generate a high-design character relationship map poster based on {argument name="theme" default="Demon Slayer"}. This image should not be a simple illustration, but a character relationship map that combines information visualization, narrative structure, poster design sense, and stylistic fidelity.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automatically complete the following: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Identify the work and core settings corresponding to the theme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Extract the most representative 6–12 key characters, not exceeding 15 if necessary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Identify and display key character relationships, including blood ties, romance, friendship, alliances, hostility, master-disciple, etc.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Automatically choose a composition method based on the work's characteristics, such as protagonist-centered, dual-core confrontation, faction-based, family tree, or chronological evolution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Automatically refine the work's style DNA, including color, worldview symbols, textures, mood, typography, and representative elements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Transform these stylistic elements into an overall visual design for the relationship map, rather than simply copying an official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Use different colors, line types, and arrows to distinguish different relationships, ensuring clear lines and layers without clutter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Make core characters most prominent, followed by important characters, and subordinate characters weakened to form a clear visual hierarchy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Ensure every character name is legible, with identity or faction labels if necessary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final product should satisfy: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Immediate understanding of character hierarchy and key relationships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Obvious alignment with the original work's temperament and setting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Combines the clarity of an infographic with the premium design of a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Unified, exquisite, complete, and suitable for social media sharing or poster display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Avoids a cheap flowchart feel, messy piling, and information overload.</w:t>
      </w:r>
    </w:p>
    <w:p w14:paraId="073CB75B">
      <w:pPr>
        <w:spacing w:before="40" w:after="40"/>
      </w:pPr>
    </w:p>
    <w:p w14:paraId="3EF8C10A">
      <w:pPr>
        <w:pStyle w:val="4"/>
      </w:pPr>
      <w:r>
        <w:t>例 85：关系图谱信息图</w:t>
      </w:r>
    </w:p>
    <w:p w14:paraId="63F9612F">
      <w:pPr>
        <w:spacing w:before="40" w:after="120"/>
      </w:pPr>
      <w:r>
        <w:rPr>
          <w:rFonts w:ascii="Courier New" w:hAnsi="Courier New"/>
          <w:color w:val="333333"/>
          <w:sz w:val="18"/>
          <w:shd w:val="clear" w:color="auto" w:fill="F5F5F5"/>
        </w:rPr>
        <w:t>Please generate a high-design character relationship map poster based on {argument name="theme" default="Demon Slayer"}. This image should not be a simple illustration, but a character relationship map that combines information visualization, narrative structure, poster design sense, and stylistic fidelity.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automatically complete the following: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Identify the work and core settings corresponding to the theme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Extract the most representative 6–12 key characters, not exceeding 15 if necessary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Identify and display key character relationships, including blood ties, romance, friendship, alliances, hostility, master-disciple, etc.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Automatically choose a composition method based on the work's characteristics, such as protagonist-centered, dual-core confrontation, faction-based, family tree, or chronological evolution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Automatically refine the work's style DNA, including color, worldview symbols, textures, mood, typography, and representative elements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Transform these stylistic elements into an overall visual design for the relationship map, rather than simply copying an official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Use different colors, line types, and arrows to distinguish different relationships, ensuring clear lines and layers without clutter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Make core characters most prominent, followed by important characters, and subordinate characters weakened to form a clear visual hierarchy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Ensure every character name is legible, with identity or faction labels if necessary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final product should satisfy: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Immediate understanding of character hierarchy and key relationships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Obvious alignment with the original work's temperament and setting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Combines the clarity of an infographic with the premium design of a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Unified, exquisite, complete, and suitable for social media sharing or poster display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Avoids a cheap flowchart feel, messy piling, and information overload.</w:t>
      </w:r>
    </w:p>
    <w:p w14:paraId="0FF7027F">
      <w:pPr>
        <w:spacing w:before="40" w:after="40"/>
      </w:pPr>
    </w:p>
    <w:p w14:paraId="705ED7F7">
      <w:pPr>
        <w:pStyle w:val="4"/>
      </w:pPr>
      <w:r>
        <w:t>例 86：关系图谱信息图</w:t>
      </w:r>
    </w:p>
    <w:p w14:paraId="336CE234">
      <w:pPr>
        <w:spacing w:before="40" w:after="120"/>
      </w:pPr>
      <w:r>
        <w:rPr>
          <w:rFonts w:ascii="Courier New" w:hAnsi="Courier New"/>
          <w:color w:val="333333"/>
          <w:sz w:val="18"/>
          <w:shd w:val="clear" w:color="auto" w:fill="F5F5F5"/>
        </w:rPr>
        <w:t>Please generate a high-design character relationship map poster based on {argument name="theme" default="Demon Slayer"}. This image should not be a simple illustration, but a character relationship map that combines information visualization, narrative structure, poster design sense, and stylistic fidelity.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automatically complete the following: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Identify the work and core settings corresponding to the theme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Extract the most representative 6–12 key characters, not exceeding 15 if necessary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Identify and display key character relationships, including blood ties, romance, friendship, alliances, hostility, master-disciple, etc.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Automatically choose a composition method based on the work's characteristics, such as protagonist-centered, dual-core confrontation, faction-based, family tree, or chronological evolution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Automatically refine the work's style DNA, including color, worldview symbols, textures, mood, typography, and representative elements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Transform these stylistic elements into an overall visual design for the relationship map, rather than simply copying an official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Use different colors, line types, and arrows to distinguish different relationships, ensuring clear lines and layers without clutter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Make core characters most prominent, followed by important characters, and subordinate characters weakened to form a clear visual hierarchy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Ensure every character name is legible, with identity or faction labels if necessary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final product should satisfy: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Immediate understanding of character hierarchy and key relationships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Obvious alignment with the original work's temperament and setting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Combines the clarity of an infographic with the premium design of a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Unified, exquisite, complete, and suitable for social media sharing or poster display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Avoids a cheap flowchart feel, messy piling, and information overload.</w:t>
      </w:r>
    </w:p>
    <w:p w14:paraId="658F82C0">
      <w:pPr>
        <w:spacing w:before="40" w:after="40"/>
      </w:pPr>
    </w:p>
    <w:p w14:paraId="3EC6C46C">
      <w:pPr>
        <w:pStyle w:val="4"/>
      </w:pPr>
      <w:r>
        <w:t>例 87：关系图谱信息图</w:t>
      </w:r>
    </w:p>
    <w:p w14:paraId="55DB1EBE">
      <w:pPr>
        <w:spacing w:before="40" w:after="120"/>
      </w:pPr>
      <w:r>
        <w:rPr>
          <w:rFonts w:ascii="Courier New" w:hAnsi="Courier New"/>
          <w:color w:val="333333"/>
          <w:sz w:val="18"/>
          <w:shd w:val="clear" w:color="auto" w:fill="F5F5F5"/>
        </w:rPr>
        <w:t>Please generate a high-design character relationship map poster based on {argument name="theme" default="Demon Slayer"}. This image should not be a simple illustration, but a character relationship map that combines information visualization, narrative structure, poster design sense, and stylistic fidelity.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automatically complete the following: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Identify the work and core settings corresponding to the theme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Extract the most representative 6–12 key characters, not exceeding 15 if necessary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Identify and display key character relationships, including blood ties, romance, friendship, alliances, hostility, master-disciple, etc.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Automatically choose a composition method based on the work's characteristics, such as protagonist-centered, dual-core confrontation, faction-based, family tree, or chronological evolution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Automatically refine the work's style DNA, including color, worldview symbols, textures, mood, typography, and representative elements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Transform these stylistic elements into an overall visual design for the relationship map, rather than simply copying an official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Use different colors, line types, and arrows to distinguish different relationships, ensuring clear lines and layers without clutter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Make core characters most prominent, followed by important characters, and subordinate characters weakened to form a clear visual hierarchy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Ensure every character name is legible, with identity or faction labels if necessary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final product should satisfy: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Immediate understanding of character hierarchy and key relationships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Obvious alignment with the original work's temperament and setting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Combines the clarity of an infographic with the premium design of a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Unified, exquisite, complete, and suitable for social media sharing or poster display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Avoids a cheap flowchart feel, messy piling, and information overload.</w:t>
      </w:r>
    </w:p>
    <w:p w14:paraId="33C815E3">
      <w:pPr>
        <w:spacing w:before="40" w:after="40"/>
      </w:pPr>
    </w:p>
    <w:p w14:paraId="07A370BA">
      <w:pPr>
        <w:pStyle w:val="4"/>
      </w:pPr>
      <w:r>
        <w:t>例 88：信息图可视化设计</w:t>
      </w:r>
    </w:p>
    <w:p w14:paraId="41BE5063">
      <w:pPr>
        <w:spacing w:before="40" w:after="120"/>
      </w:pPr>
      <w:r>
        <w:rPr>
          <w:rFonts w:ascii="Courier New" w:hAnsi="Courier New"/>
          <w:color w:val="333333"/>
          <w:sz w:val="18"/>
          <w:shd w:val="clear" w:color="auto" w:fill="F5F5F5"/>
        </w:rPr>
        <w:t>GPT-Image-2 prompt: please automatically generate a top-tier concept poster / infographic-style movie poster centered around {argument name="theme" default="ranking of emperors in Chinese history"}.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Require the AI to automatically derive and uniformly design the entire following visual system based on this theme, without my extra specification: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Core subject (automatically judge suitability for people, products, architecture, artifacts, symbols, scenes, or abstract imagery)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Bottom supporting structure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Hovering symbols or spiritual symbols above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Scene wrapping elements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Metaphor system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Color hierarchy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Material contrast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Lighting logic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Title, subtitle, and auxiliary copy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Brand sense and high-end expression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final frame must be: a shocking, precise, unified, cinematic, ultra-high detail conceptual key visual poster suitable for high-end printing.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[Overall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Ultra-realistic 3D commercial CGI rendering, merging cinematic lighting, luxury visual language, futuristic concept design, and epic composition. The image must have a "single main visual core," not messy, not like a collage, and not like a regular e-commerce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[Automatic Derivation Rules]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AI must automatically decide based on the [theme]: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1. Core visual metaphor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2. Subject type and posture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3. Form of supporting structure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4. Form of suspended elements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5. Scene shell and spatial atmosphere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6. Main, auxiliary, and emphasis colors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7. Material combinations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8. Text temperament and layout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[Composition Rules]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Absolute sense of premium quality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Strong central order, overall unity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Allows for axial symmetry or epic composition near the central axis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Clear visual gravity, forming clear levels from top to bottom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Edge negative space is clean, restrained, and has room to breathe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[Visual Quality]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Ultra-high detail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Clear volumetric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Authentic materials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Natural reflection, refraction, shadows, fog, and depth of field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Overall standard of high-end brand campaign key visual / luxury invitation poster / conceptual editorial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[Typography System]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Overall 90% visual, 10% 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AI automatically generates the most matching main title and subtitle based on the [theme]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Title must be concise, sharp, and powerful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Text should be as minimal and accurate as possible; do not stack words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[Signature Requirement]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Naturally add the author signature in the bottom corner: @a9quant</w:t>
      </w:r>
    </w:p>
    <w:p w14:paraId="1C5EAA3E">
      <w:pPr>
        <w:spacing w:before="40" w:after="40"/>
      </w:pPr>
    </w:p>
    <w:p w14:paraId="4CDF773F">
      <w:pPr>
        <w:pStyle w:val="4"/>
      </w:pPr>
      <w:r>
        <w:t>例 89：信息图可视化设计</w:t>
      </w:r>
    </w:p>
    <w:p w14:paraId="68C0C9EE">
      <w:pPr>
        <w:spacing w:before="40" w:after="120"/>
      </w:pPr>
      <w:r>
        <w:rPr>
          <w:rFonts w:ascii="Courier New" w:hAnsi="Courier New"/>
          <w:color w:val="333333"/>
          <w:sz w:val="18"/>
          <w:shd w:val="clear" w:color="auto" w:fill="F5F5F5"/>
        </w:rPr>
        <w:t>GPT-Image-2 prompt: please automatically generate a top-tier concept poster / infographic-style movie poster centered around {argument name="theme" default="ranking of emperors in Chinese history"}.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Require the AI to automatically derive and uniformly design the entire following visual system based on this theme, without my extra specification: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Core subject (automatically judge suitability for people, products, architecture, artifacts, symbols, scenes, or abstract imagery)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Bottom supporting structure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Hovering symbols or spiritual symbols above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Scene wrapping elements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Metaphor system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Color hierarchy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Material contrast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Lighting logic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Title, subtitle, and auxiliary copy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Brand sense and high-end expression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final frame must be: a shocking, precise, unified, cinematic, ultra-high detail conceptual key visual poster suitable for high-end printing.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[Overall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Ultra-realistic 3D commercial CGI rendering, merging cinematic lighting, luxury visual language, futuristic concept design, and epic composition. The image must have a "single main visual core," not messy, not like a collage, and not like a regular e-commerce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[Automatic Derivation Rules]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AI must automatically decide based on the [theme]: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1. Core visual metaphor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2. Subject type and posture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3. Form of supporting structure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4. Form of suspended elements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5. Scene shell and spatial atmosphere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6. Main, auxiliary, and emphasis colors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7. Material combinations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8. Text temperament and layout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[Composition Rules]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Absolute sense of premium quality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Strong central order, overall unity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Allows for axial symmetry or epic composition near the central axis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Clear visual gravity, forming clear levels from top to bottom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Edge negative space is clean, restrained, and has room to breathe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[Visual Quality]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Ultra-high detail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Clear volumetric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Authentic materials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Natural reflection, refraction, shadows, fog, and depth of field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Overall standard of high-end brand campaign key visual / luxury invitation poster / conceptual editorial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[Typography System]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Overall 90% visual, 10% 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AI automatically generates the most matching main title and subtitle based on the [theme]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Title must be concise, sharp, and powerful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Text should be as minimal and accurate as possible; do not stack words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[Signature Requirement]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Naturally add the author signature in the bottom corner: @a9quant</w:t>
      </w:r>
    </w:p>
    <w:p w14:paraId="6D13D24F">
      <w:pPr>
        <w:spacing w:before="40" w:after="40"/>
      </w:pPr>
    </w:p>
    <w:p w14:paraId="69FE57F1">
      <w:pPr>
        <w:pStyle w:val="4"/>
      </w:pPr>
      <w:r>
        <w:t>例 90：信息图可视化设计</w:t>
      </w:r>
    </w:p>
    <w:p w14:paraId="4B7BF84D">
      <w:pPr>
        <w:spacing w:before="40" w:after="120"/>
      </w:pPr>
      <w:r>
        <w:rPr>
          <w:rFonts w:ascii="Courier New" w:hAnsi="Courier New"/>
          <w:color w:val="333333"/>
          <w:sz w:val="18"/>
          <w:shd w:val="clear" w:color="auto" w:fill="F5F5F5"/>
        </w:rPr>
        <w:t>GPT-Image-2 prompt: please automatically generate a top-tier concept poster / infographic-style movie poster centered around {argument name="theme" default="ranking of emperors in Chinese history"}.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Require the AI to automatically derive and uniformly design the entire following visual system based on this theme, without my extra specification: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Core subject (automatically judge suitability for people, products, architecture, artifacts, symbols, scenes, or abstract imagery)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Bottom supporting structure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Hovering symbols or spiritual symbols above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Scene wrapping elements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Metaphor system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Color hierarchy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Material contrast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Lighting logic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Title, subtitle, and auxiliary copy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Brand sense and high-end expression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final frame must be: a shocking, precise, unified, cinematic, ultra-high detail conceptual key visual poster suitable for high-end printing.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[Overall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Ultra-realistic 3D commercial CGI rendering, merging cinematic lighting, luxury visual language, futuristic concept design, and epic composition. The image must have a "single main visual core," not messy, not like a collage, and not like a regular e-commerce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[Automatic Derivation Rules]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AI must automatically decide based on the [theme]: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1. Core visual metaphor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2. Subject type and posture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3. Form of supporting structure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4. Form of suspended elements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5. Scene shell and spatial atmosphere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6. Main, auxiliary, and emphasis colors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7. Material combinations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8. Text temperament and layout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[Composition Rules]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Absolute sense of premium quality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Strong central order, overall unity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Allows for axial symmetry or epic composition near the central axis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Clear visual gravity, forming clear levels from top to bottom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Edge negative space is clean, restrained, and has room to breathe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[Visual Quality]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Ultra-high detail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Clear volumetric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Authentic materials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Natural reflection, refraction, shadows, fog, and depth of field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Overall standard of high-end brand campaign key visual / luxury invitation poster / conceptual editorial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[Typography System]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Overall 90% visual, 10% 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AI automatically generates the most matching main title and subtitle based on the [theme]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Title must be concise, sharp, and powerful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Text should be as minimal and accurate as possible; do not stack words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[Signature Requirement]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Naturally add the author signature in the bottom corner: @a9quant</w:t>
      </w:r>
    </w:p>
    <w:p w14:paraId="5EC704B0">
      <w:pPr>
        <w:spacing w:before="40" w:after="40"/>
      </w:pPr>
    </w:p>
    <w:p w14:paraId="56E1B5D6">
      <w:pPr>
        <w:pStyle w:val="4"/>
      </w:pPr>
      <w:r>
        <w:t>例 91：游戏界面截图</w:t>
      </w:r>
    </w:p>
    <w:p w14:paraId="41ABD1F1">
      <w:pPr>
        <w:spacing w:before="40" w:after="120"/>
      </w:pPr>
      <w:r>
        <w:rPr>
          <w:rFonts w:ascii="Courier New" w:hAnsi="Courier New"/>
          <w:color w:val="333333"/>
          <w:sz w:val="18"/>
          <w:shd w:val="clear" w:color="auto" w:fill="F5F5F5"/>
        </w:rPr>
        <w:t>A highly detailed, realistic first-person video game screenshot of a next-generation voxel-based world. At the top center, a large, bold 3D logo reads "{argument name="game title" default="MINECRAFT 2"}". The scene features a {argument name="environment" default="lush, blocky landscape with a river, a small wooden cabin, a windmill, a waterfall, and majestic mountains in the background"}. The world blends realistic lighting, volumetric clouds, and high-resolution textures with cubic, voxel geometry. In the foreground on the left, a {argument name="mob 1" default="blocky green creeper"} stands on the grass, while a {argument name="mob 2" default="blocky brown wolf"} stands on the dirt path to the right. On the far right, the player's hand holds a {argument name="held item" default="pixelated blue diamond sword"} in a first-person perspective. At the bottom of the screen is a game user interface featuring a health bar with 10 red hearts, a green experience bar with the number '16', a hunger bar with 10 brown meat icons, and a 9-slot inventory hotbar. The hotbar contains, from left to right: a selected blue tool with a green highlight box, a green tool, a knife, a wrench with the number '3', a piece of meat with '6', a lantern with '24', a dirt block with '10', a bucket, and a sponge block.</w:t>
      </w:r>
    </w:p>
    <w:p w14:paraId="33FF7238">
      <w:pPr>
        <w:pStyle w:val="4"/>
      </w:pPr>
      <w:r>
        <w:t>例 92：视频封面界面图</w:t>
      </w:r>
    </w:p>
    <w:p w14:paraId="2789EA32">
      <w:pPr>
        <w:spacing w:before="40" w:after="120"/>
      </w:pPr>
      <w:r>
        <w:rPr>
          <w:rFonts w:ascii="Courier New" w:hAnsi="Courier New"/>
          <w:color w:val="333333"/>
          <w:sz w:val="18"/>
          <w:shd w:val="clear" w:color="auto" w:fill="F5F5F5"/>
        </w:rPr>
        <w:t>An anime-style YouTube stream thumbnail featuring a cheerful female VTuber. She has long {argument name="hair color" default="pink with light blue inner highlights"} hair, blue eyes, and wears black and white cat-ear headphones with a boom mic. She wears a white collared shirt with a black and pink star ribbon and a black choker, smiling with one hand near her chin. The background is a gaming room with {argument name="room lighting" default="purple and blue neon"} lighting, showing a desk equipped with 1 white keyboard, 1 mug, 1 glowing cat figure, 1 game controller, and 1 streaming microphone. The left side features large, bold, pop-art Japanese typography: a bright pink top word "{argument name="main text line 1" default="雑談"}" and a bright blue bottom word "{argument name="main text line 2" default="配信"}". Below is a pink banner reading "{argument name="subtitle text" default="今夜もゆるっとトーク!"}". A red "LIVE" badge sits in the top left. Floating speech bubbles, stars, and hearts decorate the composition.</w:t>
      </w:r>
    </w:p>
    <w:p w14:paraId="6145ED8A">
      <w:pPr>
        <w:spacing w:before="40" w:after="40"/>
      </w:pPr>
    </w:p>
    <w:p w14:paraId="6D6894B7">
      <w:pPr>
        <w:pStyle w:val="4"/>
      </w:pPr>
      <w:r>
        <w:t>例 93：插画艺术风格创作</w:t>
      </w:r>
    </w:p>
    <w:p w14:paraId="466C07E4">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"VTuber stream thumbnail",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"anime, highly detailed, cute, sparkly, overwhelmingly pink color palette",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"anime girl with brown hair in twin buns, amber eyes, smiling gently",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"outfit": "pink kimono combined with a white frilly maid apron, cherry blossom hair accessories",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"pose": "holding a pink microphone decorated with a flower near her 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"pink gradient with sparkles, glowing hearts, and decorative pink bows",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"text_sections":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"top ribbon",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name=\"top subtitle\" default=\"まったりおしゃべりしよ〜🤍\"}"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"main title",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name=\"main title\" default=\"雑談配信\"}",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"decorations": "surrounded by 3 large peach illustrations"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"middle ribbon",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name=\"middle subtitle\" default=\"みんなと楽しい時間を過ごしたいなっ♡\"}"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"bullet points",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 "peach",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name=\"bullet 1\" default=\"初見さん〇\"}",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name=\"bullet 2\" default=\"ポイント回収〇\"}",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"ROMO"</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"speech bubble",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"コメント大歓迎♪ いっぱいお話し しようねっ♡"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20A01933">
      <w:pPr>
        <w:spacing w:before="40" w:after="40"/>
      </w:pPr>
    </w:p>
    <w:p w14:paraId="2C839DC6">
      <w:pPr>
        <w:pStyle w:val="4"/>
      </w:pPr>
      <w:r>
        <w:t>例 94：绘画艺术风格图</w:t>
      </w:r>
    </w:p>
    <w:p w14:paraId="061B3AFE">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"VTuber stream thumbnail",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"pastel pink, soft, cute, lace, ribbons, hearts, bunny motif",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"right side, waist-up",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"anime girl, {argument name=\"hair color\" default=\"pastel pink\"} long wavy hair, large grey eyes, blush, pink heart earrings",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"accessories": "white bunny ears, large pink bow on head",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"outfit": "white frilly dress with lace, large pink ribbon bow at collar with heart gem"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"soft pink with subtle sparkles, lace patterns, floating hearts",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"main title",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"large stylized pink text with white outline",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name=\"main title\" default=\"雑談配信\"}"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"speech bubble",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"above main title",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"まったり"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"circular badge",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"lace-edged with small pink bow",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"きてくれてありがとう♡"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"heart badge",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"large lace-edged heart",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"みんなとおしゃべりできるの楽しみにしてるね♡"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"list_section":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"horizontal pill-shaped banners with lace edges, each featuring a pink heart with white bunny ears and a tiny bow on the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name=\"list item 1\" default=\"初見さん〇\"}",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name=\"list item 2\" default=\"ポイント回収〇\"}",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name=\"list item 3\" default=\"ROM〇\"}"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649BF8EF">
      <w:pPr>
        <w:spacing w:before="40" w:after="40"/>
      </w:pPr>
    </w:p>
    <w:p w14:paraId="1090DC37">
      <w:pPr>
        <w:pStyle w:val="4"/>
      </w:pPr>
      <w:r>
        <w:t>例 95：品牌视觉识别图</w:t>
      </w:r>
    </w:p>
    <w:p w14:paraId="76C17A37">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"anime-style livestream thumbnail",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"hair": "{argument name=\"hair color\" default=\"short silver hair with cyan underlights\"}",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"eyes": "large bright blue",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"outfit": "white collared shirt, black tie with silver accents, black jacket, black beret with a large blue heart jewel, blue jewel brooch, black choker",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"pose": "smiling gently, looking at viewer, positioned on the right side"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"pastel blue with white clouds, sparkles, stars, small bows, and a subtle grid pattern",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"typography_and_ui":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"top_left_speech_bubble": "まったりおしゃべりしよ〜♡",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"main_title":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name=\"main title\" default=\"雑談配信\"}",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"large, soft blue gradient, white outline, decorated with small hearts, positioned on the middle-left"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"bottom_left_badges":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"white pill-shaped buttons with a purple heart icon on the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name=\"badge 1 text\" default=\"初見さん〇\"}",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name=\"badge 2 text\" default=\"ポイント回収〇\"}",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name=\"badge 3 text\" default=\"ROM〇\"}"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"bottom_right_cloud_bubble": "気軽にコメントしてね♡"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6A6E063B">
      <w:pPr>
        <w:spacing w:before="40" w:after="40"/>
      </w:pPr>
    </w:p>
    <w:p w14:paraId="78AF1BA8">
      <w:pPr>
        <w:pStyle w:val="4"/>
      </w:pPr>
      <w:r>
        <w:t>例 96：主题海报版式设计</w:t>
      </w:r>
    </w:p>
    <w:p w14:paraId="1AC66550">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"VTuber stream thumbnail",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"hair": "long blonde twin tails with pink gradient ends",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"eyes": "large pink anime eyes",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"expression": "cheerful smile with a small fang, making a peace sign near the eye",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"outfit": "black top with harness straps, black heart-ring choker, multiple ear piercings including a cross dangle, black nail polish"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"vibrant neon pink and black leopard print with glowing yellow accents, sparkles, and floating hearts",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"typography_and_layout":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"main_title":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"large, bold, 3D, pink and black with white outlines",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name=\"main title\" default=\"雑談配信\"}"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"top_right_text":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"casual handwritten style with a heart",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name=\"top right text\" default=\"まったり話そ〜♡\"}"</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"bottom_left_banners":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"glowing pill-shaped banners with heart icons on the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"colors": ["pink", "yellow", "purple"],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name=\"banner 1 text\" default=\"初見さん〇\"}",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name=\"banner 2 text\" default=\"ポイント回収〇\"}",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name=\"banner 3 text\" default=\"ROM〇\"}"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"bottom_right_text":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"casual handwritten style with a heart, yellow text with pink outline",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"気軽にコメントしてねっ♡"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37730440">
      <w:pPr>
        <w:spacing w:before="40" w:after="40"/>
      </w:pPr>
    </w:p>
    <w:p w14:paraId="280C1178">
      <w:pPr>
        <w:pStyle w:val="4"/>
      </w:pPr>
      <w:r>
        <w:t>例 97：综合应用场景图</w:t>
      </w:r>
    </w:p>
    <w:p w14:paraId="1B91ACD3">
      <w:pPr>
        <w:spacing w:before="40" w:after="120"/>
      </w:pPr>
      <w:r>
        <w:rPr>
          <w:rFonts w:ascii="Courier New" w:hAnsi="Courier New"/>
          <w:color w:val="333333"/>
          <w:sz w:val="18"/>
          <w:shd w:val="clear" w:color="auto" w:fill="F5F5F5"/>
        </w:rPr>
        <w:t>Create a high-quality Japanese {argument name="thumbnail type" default="webinar thumbnail"}. {argument name="aspect ratio" default="16:9 widescreen"}. There is a lot of text, but the main copy stands out clearly.</w:t>
      </w:r>
    </w:p>
    <w:p w14:paraId="730806D9">
      <w:pPr>
        <w:spacing w:before="40" w:after="40"/>
      </w:pPr>
    </w:p>
    <w:p w14:paraId="104A5953">
      <w:pPr>
        <w:pStyle w:val="4"/>
      </w:pPr>
      <w:r>
        <w:t>例 98：主题海报版式设计</w:t>
      </w:r>
    </w:p>
    <w:p w14:paraId="2E1B6890">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"VTuber debut stream thumbnail",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"anime girl, long dark purple hair, purple eyes, frilly white blouse, dark purple bow tie, large hair bow",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"pose": "finger to lips, cute expression",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"props": "condenser microphone with pop filter and purple ribbon on the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"magical starry night, sparkles, glowing butterflies, purple and white color palette",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"typography":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"large bold text with cursive English above",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name=\"main title\" default=\"初配信\"}",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"subtext_1": "First Stream",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"subtext_2": "Nice to meet you! I am Shisaki Lily!"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"middle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"decorative box",</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name=\"character description\" default=\"お嬢様学校に通う清楚系VTuberですわ♪\"}"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"logo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name=\"character name\" default=\"紫咲リリー\"}",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"subtext": "Shisaki Lily"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"vertical 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name=\"catchphrase\" default=\"皆さまの心に、優雅なひとときをお届けしますわ♪\"}"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"decorative pill shape",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name=\"stream date and time\" default=\"4.21 SUN 21:00~\"}",</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"subtext": "✦ START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44E143E2">
      <w:pPr>
        <w:spacing w:before="40" w:after="40"/>
      </w:pPr>
    </w:p>
    <w:p w14:paraId="1DEC6A8A">
      <w:pPr>
        <w:pStyle w:val="4"/>
      </w:pPr>
      <w:r>
        <w:t>例 99：界面交互设计图</w:t>
      </w:r>
    </w:p>
    <w:p w14:paraId="2C72D573">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"promotional banner / YouTube thumbnail",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"high contrast, flashy, professional, {argument name=\"theme color\" default=\"gold and black\"} palette, glowing light rays, sparkling particles",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"{argument name=\"subject description\" default=\"confident young Asian man in a dark suit with arms crossed\"}",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"pose": "looking upwards to the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"props": "glowing open laptop in front of him"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"dark with radiant gold light bursts",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"text_sections":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"top_left_badge": "[保存版]",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"top_header": "{argument name=\"top text\" default=\"知識ゼロからでも今日から始められる！ AIで稼ぐ力を最短で手に入れる！\"}",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"main_title":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name=\"main title\" default=\"AI副業 完全攻略\"}",</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"large, bold, 3D gold and white typography"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"subtitle_box": "{argument name=\"subtitle\" default=\"初心者でも月10万\"}",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"top_right_badge":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"gold laurel wreath",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"2026年版 最新版"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"middle_right_tags":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"stacked gold-bordered boxes",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["最短で収益化", "具体例つき", "誰でも始めやすい"]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"middle_right_ribbon":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"red ribbon banner",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"手順を徹底解説"</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"bottom_left_tags":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"2x3 grid of gold-bordered boxes",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["おすすめツール紹介", "収益化の流れがわかる", "失敗しない始め方", "作業時間を最小化", "テンプレ付き", "再現しやすい方法"]</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"bottom_footer": "迷わず稼げる！AI副業の教科書",</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"bottom_right_badge":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"gold laurel wreath",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"テンプレ付き"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62CF0D50">
      <w:pPr>
        <w:spacing w:before="40" w:after="40"/>
      </w:pPr>
    </w:p>
    <w:p w14:paraId="75E2D6E9">
      <w:pPr>
        <w:pStyle w:val="4"/>
      </w:pPr>
      <w:r>
        <w:t>例 100：主题海报版式设计</w:t>
      </w:r>
    </w:p>
    <w:p w14:paraId="37CA355E">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"promotional banner thumbnail",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"vibrant neon, cosmic galaxy background, anime illustration style, high-density Japanese typography, glowing text effects",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"smiling young woman pointing upwards with right index finger",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"long {argument name=\"character hair color\" default=\"brown\"} hair, purple drop earrings, textured purple sweater",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"right side"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"purple, pink, and blue starry space nebula",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"center_typography":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"top_small_text": "何から始めるか迷う人へ",</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"main_title": "{argument name=\"main title\" default=\"初心者でもわかる AI副業\"}",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"最初の1本におすすめ",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"floating_text_near_character": "やさしく解説♡"</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"top_left":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"yellow_ribbon": "{argument name=\"top left ribbon text\" default=\"ゼロから始める\"}"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"top_right":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"pink_circle_badge": "初心者 OK"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7,</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"stack of pill-shaped badges",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"スマホでもOK (with phone icon)",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"副業デビューに (with beginner mark icon)",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"具体例つき",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"テンプレ付き",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"おすすめツール紹介",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"収益化の流れ",</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"失敗しない始め方"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"bottom_left_graphics":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"laptop displaying an AI circuit brain graphic",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"glowing lightbulb",</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"rocket ship taking off"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"bottom_center":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"large_purple_button": "{argument name=\"bottom center button text\" default=\"完全解説\"}",</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"checklist_text_below": "✓始め方 ✓稼ぎ方 ✓注意点 ✓続け方まで全部わかる！"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"bottom_right":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"pink_cloud_shape":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"bullet_points":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"✓難しい知識不要",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"✓今日から始められる",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"✓やさしく丁寧に解説"</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"gold_medal_seal": "保存版",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"purple_badge": "{argument name=\"year badge text\" default=\"2026年 最新版\"}"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2D28DBF2">
      <w:pPr>
        <w:spacing w:before="40" w:after="40"/>
      </w:pPr>
    </w:p>
    <w:p w14:paraId="5184BDB3">
      <w:pPr>
        <w:pStyle w:val="4"/>
      </w:pPr>
      <w:r>
        <w:t>例 101：界面交互设计图</w:t>
      </w:r>
    </w:p>
    <w:p w14:paraId="50D248EE">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"YouTube thumbnail",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"High-impact, neon green and black color scheme, cyber business aesthetic",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"Dark with glowing green grid, upward chart lines, large green arrow",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"{argument name=\"subject description\" default=\"Serious Japanese man in a black suit\"}",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"Right side",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"props": "Stacks of 10,000 Yen bills in bottom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"main_title":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name=\"main title\" default=\"月30万 ChatGPT副業 誰でも始めやすい\"}",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"Center, huge bold white and green gradient 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"top_left_badge":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name=\"top left badge\" default=\"再現性高め\"}",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"Angled neon green box"</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"top_tags":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["初心者OK", "スマホでも可能", "最短で収益化", "具体例つき"]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"left_bullet_points":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"Dark boxes with neon green borders and icons",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"Lightbulb icon: 失敗しない始め方",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"Yen coin icon: 副業におすすめ",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"Chart icon: 収益化の流れ",</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"Search icon: 案件の探し方",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"Chat icon: プロンプト例つき",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"Clipboard icon: テンプレ付き"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"bottom_banner":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name=\"bottom banner text\" default=\"手順を徹底解説\"}",</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"icons": "ChatGPT logo left, upward chart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"bottom_tags":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["{argument name=\"year tag\" default=\"2026年最新版\"}", "即実践できる"]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586BE48E">
      <w:pPr>
        <w:pStyle w:val="4"/>
      </w:pPr>
      <w:r>
        <w:t>例 102：信息图可视化设计</w:t>
      </w:r>
    </w:p>
    <w:p w14:paraId="3FA9A310">
      <w:pPr>
        <w:spacing w:before="40" w:after="120"/>
      </w:pPr>
      <w:r>
        <w:rPr>
          <w:rFonts w:ascii="Courier New" w:hAnsi="Courier New"/>
          <w:color w:val="333333"/>
          <w:sz w:val="18"/>
          <w:shd w:val="clear" w:color="auto" w:fill="F5F5F5"/>
        </w:rPr>
        <w:t>Search the web for {argument name="performance description" default="this week’s standout individual performance in Champion’s League"}, using exact stats and game summary, {argument name="colors" default="bold team colors"}, legible score breakdown, and generate a {argument name="card type" default="Highlight card"}.</w:t>
      </w:r>
    </w:p>
    <w:p w14:paraId="560FBC27">
      <w:pPr>
        <w:spacing w:before="40" w:after="40"/>
      </w:pPr>
    </w:p>
    <w:p w14:paraId="0D23EE64">
      <w:pPr>
        <w:pStyle w:val="4"/>
      </w:pPr>
      <w:r>
        <w:t>例 103：视频封面界面图</w:t>
      </w:r>
    </w:p>
    <w:p w14:paraId="7036C067">
      <w:pPr>
        <w:spacing w:before="40" w:after="120"/>
      </w:pPr>
      <w:r>
        <w:rPr>
          <w:rFonts w:ascii="Courier New" w:hAnsi="Courier New"/>
          <w:color w:val="333333"/>
          <w:sz w:val="18"/>
          <w:shd w:val="clear" w:color="auto" w:fill="F5F5F5"/>
        </w:rPr>
        <w:t>{argument name="pianist" default="Vladimir Horowitz"} performs a {argument name="event" default="live piano recital"} streamed on {argument name="platform" default="YouTube"}</w:t>
      </w:r>
    </w:p>
    <w:p w14:paraId="2445F62D">
      <w:pPr>
        <w:spacing w:before="40" w:after="40"/>
      </w:pPr>
    </w:p>
    <w:p w14:paraId="56B60407">
      <w:pPr>
        <w:pStyle w:val="4"/>
      </w:pPr>
      <w:r>
        <w:t>例 104：界面交互设计图</w:t>
      </w:r>
    </w:p>
    <w:p w14:paraId="1B853DDC">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"YouTube livestream UI",</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"top_nav":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"logo": "YouTube Premium",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"search": "{argument name=\"search query\" default=\"bilal fraiha\"}",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"icons":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"player":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name=\"female guest\" default=\"Sydney Sweeney\"} in white cardigan",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"bearded man in beige jacket laughing"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"bg": "couch, 2 silver play buttons, ram logo 'SARDI'",</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"overlays":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"chat": {"pos": "left", "count": 15, "desc": "colored usernames, white 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"goal": {"pos": "top right", "text": "TONIGHT'S GOAL: 0 to 25"},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"banner": {"pos": "bottom center", "text": "K {argument name=\"streamer name\" default=\"MOREBILAL\"}"}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"controls": {"count": 10}</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name=\"video title\" default=\"FULL STREAM | سيدني سويني مع بلال\"}",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"channel": "{argument name=\"channel name\" default=\"More Bilal No Filter\"}",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"buttons":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18F7A9AF">
      <w:pPr>
        <w:spacing w:before="40" w:after="40"/>
      </w:pPr>
    </w:p>
    <w:p w14:paraId="17AD1C4B">
      <w:pPr>
        <w:pStyle w:val="4"/>
      </w:pPr>
      <w:r>
        <w:t>例 105：动漫插画创作图</w:t>
      </w:r>
    </w:p>
    <w:p w14:paraId="1A8BD05F">
      <w:pPr>
        <w:spacing w:before="40" w:after="120"/>
      </w:pPr>
      <w:r>
        <w:rPr>
          <w:rFonts w:ascii="Courier New" w:hAnsi="Courier New"/>
          <w:color w:val="333333"/>
          <w:sz w:val="18"/>
          <w:shd w:val="clear" w:color="auto" w:fill="F5F5F5"/>
        </w:rPr>
        <w:t>A high-energy VTuber thumbnail illustration of a smiling anime girl with {argument name="hair color" default="bright blue"} hair in a high ponytail wearing a white shirt. The background is an explosive burst of rainbow light rays and golden sparkles. A golden retro microphone sits in the bottom left. Massive, shiny 3D gold text on the left reads "{argument name="main title text" default="初配信"}". A 3D gold and blue subtitle reads "{argument name="subtitle text" default="一緒に最高の時間を！"}". An ornate blue and gold oval badge in the bottom right displays "{argument name="character name" default="エリン Erin"}". A red top-right badge reads "{argument name="badge text" default="LIVE"}".</w:t>
      </w:r>
    </w:p>
    <w:p w14:paraId="5C1DBEA7">
      <w:pPr>
        <w:spacing w:before="40" w:after="40"/>
      </w:pPr>
    </w:p>
    <w:p w14:paraId="220130F5">
      <w:pPr>
        <w:pStyle w:val="4"/>
      </w:pPr>
      <w:r>
        <w:t>例 106：应用界面样机图</w:t>
      </w:r>
    </w:p>
    <w:p w14:paraId="632AFCED">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"YouTube thumbnail graphic",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"anime, edgy, neon pink and black color scheme, grunge and splatter accents",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"anime girl, {argument name=\"hair color\" default=\"silver\"} hair, cat ears, purple eyes",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"expression": "{argument name=\"expression\" default=\"shocked and sweating\"}, mouth open",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"accessories": "black cat hairclip with pink cross, black choker with heart 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"action": "holding a pink smartphone with a swirl logo"</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"main_title":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center",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"huge, bold, 3D typography, grunge texture",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"lines":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"text": "{argument name=\"main title top\" default=\"스레드 논란\"}", "color": "neon pink"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"text": "{argument name=\"main title bottom\" default=\"읽어드림 ;;\"}", "color": "white"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"ui_elements":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"social media feed mockup",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"mid-left",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 스레드",</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"post_count":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"avatars, Korean text, interaction icons for like, comment, repost"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"live chat mockup",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"right edge",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"message_count":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"pink user icons, Korean 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"text_callouts":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"spiky speech bubble",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"center top",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name=\"speech bubble text\" default=\"이게 맞아?;;\"}"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"neon box",</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"실시간 반응 중"</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"floating grunge 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"far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"line_count":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["OO 논란", "충격 실화", "역대급 사건"]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"handwritten text with arrow",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"여러분의 생각은 어떠신가요?"</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"logos":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"app icon",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"white swirl logo on black rounded square"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550BDA67">
      <w:pPr>
        <w:spacing w:before="40" w:after="40"/>
      </w:pPr>
    </w:p>
    <w:p w14:paraId="4A519345">
      <w:pPr>
        <w:pStyle w:val="4"/>
      </w:pPr>
      <w:r>
        <w:t>例 107：应用界面样机图</w:t>
      </w:r>
    </w:p>
    <w:p w14:paraId="09F9A076">
      <w:pPr>
        <w:spacing w:before="40" w:after="120"/>
      </w:pPr>
      <w:r>
        <w:rPr>
          <w:rFonts w:ascii="Courier New" w:hAnsi="Courier New"/>
          <w:color w:val="333333"/>
          <w:sz w:val="18"/>
          <w:shd w:val="clear" w:color="auto" w:fill="F5F5F5"/>
        </w:rPr>
        <w:t>{"type": "YouTube desktop dark mode UI mockup", "header": {"logo": "YouTube", "search_bar": "Search", "icons_count": 5, "icons": ["search", "mic", "create", "notifications", "profile"]}, "video_player": {"top_left_badge": "LIVE", "left_side": {"subject": "{argument name=\"presenter description\" default=\"man in green sweater at wooden podium\"}", "podium_logo": "OpenAI"}, "right_side_presentation": {"text_elements": ["OpenAI", "INTRODUCING", "{argument name=\"product name\" default=\"GPT-Image-2\"}", "{argument name=\"tagline\" default=\"More Realistic. More Useful. More Creative.\"}"], "sample_images_count": 4, "sample_images": ["mountain lake with boat", "woman portrait with dappled light", "cute robot with lantern in forest", "starry night cafe painting"]}, "bottom_controls_count": 10, "bottom_controls": ["pause", "next", "volume", "LIVE", "red progress bar", "CC", "settings", "miniplayer", "theater mode", "fullscreen"]}, "video_details": {"title": "{argument name=\"video title\" default=\"OpenAI Live: Introducing GPT-Image-2\"}", "channel": {"name": "{argument name=\"channel name\" default=\"OpenAI\"}", "verified": true, "subscribers": "1.36M", "button": "Subscribe"}, "action_buttons_count": 5, "action_buttons": ["Like 12K", "Dislike 497", "Share", "Save", "More"], "description_box": {"stats": "95,237 watching now Started streaming 7 minutes ago", "tags": "#OpenAI #GPTImage2 #AI", "text": "Join us for a special live event as we introduce GPT-Image-2, our latest and most advanced image generation model. See new capabilities, live demos, and hear from the team ...more"}}}</w:t>
      </w:r>
    </w:p>
    <w:p w14:paraId="5B618AD1">
      <w:pPr>
        <w:spacing w:before="40" w:after="40"/>
      </w:pPr>
    </w:p>
    <w:p w14:paraId="2EC2E9B4">
      <w:pPr>
        <w:pStyle w:val="4"/>
      </w:pPr>
      <w:r>
        <w:t>例 108：综合应用场景图</w:t>
      </w:r>
    </w:p>
    <w:p w14:paraId="235F41EA">
      <w:pPr>
        <w:spacing w:before="40" w:after="120"/>
      </w:pPr>
      <w:r>
        <w:rPr>
          <w:rFonts w:ascii="Courier New" w:hAnsi="Courier New"/>
          <w:color w:val="333333"/>
          <w:sz w:val="18"/>
          <w:shd w:val="clear" w:color="auto" w:fill="F5F5F5"/>
        </w:rPr>
        <w:t>{argument name="subject" default="A beautiful internet celebrity"} is live-streaming a {argument name="activity" default="game"}.</w:t>
      </w:r>
    </w:p>
    <w:p w14:paraId="288C99A0">
      <w:pPr>
        <w:spacing w:before="40" w:after="40"/>
      </w:pPr>
    </w:p>
    <w:p w14:paraId="7F741914">
      <w:pPr>
        <w:pStyle w:val="4"/>
      </w:pPr>
      <w:r>
        <w:t>例 109：综合应用场景图</w:t>
      </w:r>
    </w:p>
    <w:p w14:paraId="256D6BFB">
      <w:pPr>
        <w:spacing w:before="40" w:after="120"/>
      </w:pPr>
      <w:r>
        <w:rPr>
          <w:rFonts w:ascii="Courier New" w:hAnsi="Courier New"/>
          <w:color w:val="333333"/>
          <w:sz w:val="18"/>
          <w:shd w:val="clear" w:color="auto" w:fill="F5F5F5"/>
        </w:rPr>
        <w:t>{argument name="subject" default="A beautiful internet celebrity"} is live-streaming a {argument name="activity" default="game"}.</w:t>
      </w:r>
    </w:p>
    <w:p w14:paraId="52A09DEC">
      <w:pPr>
        <w:spacing w:before="40" w:after="40"/>
      </w:pPr>
    </w:p>
    <w:p w14:paraId="4A095948">
      <w:pPr>
        <w:pStyle w:val="4"/>
      </w:pPr>
      <w:r>
        <w:t>例 110：视频封面界面图</w:t>
      </w:r>
    </w:p>
    <w:p w14:paraId="0541F3E5">
      <w:pPr>
        <w:spacing w:before="40" w:after="120"/>
      </w:pPr>
      <w:r>
        <w:rPr>
          <w:rFonts w:ascii="Courier New" w:hAnsi="Courier New"/>
          <w:color w:val="333333"/>
          <w:sz w:val="18"/>
          <w:shd w:val="clear" w:color="auto" w:fill="F5F5F5"/>
        </w:rPr>
        <w:t>Thumbnail for a YouTube unboxing video, a video of {argument name="topic" default="opening all overdue bills"}, {argument name="quantity" default="100 in a row"}</w:t>
      </w:r>
    </w:p>
    <w:p w14:paraId="61BCEB23">
      <w:pPr>
        <w:spacing w:before="40" w:after="40"/>
      </w:pPr>
    </w:p>
    <w:p w14:paraId="3F63ED9F">
      <w:pPr>
        <w:pStyle w:val="4"/>
      </w:pPr>
      <w:r>
        <w:t>例 111：视频封面界面图</w:t>
      </w:r>
    </w:p>
    <w:p w14:paraId="3F512CD9">
      <w:pPr>
        <w:spacing w:before="40" w:after="120"/>
      </w:pPr>
      <w:r>
        <w:rPr>
          <w:rFonts w:ascii="Courier New" w:hAnsi="Courier New"/>
          <w:color w:val="333333"/>
          <w:sz w:val="18"/>
          <w:shd w:val="clear" w:color="auto" w:fill="F5F5F5"/>
        </w:rPr>
        <w:t>A YouTube thumbnail-style collage for a {argument name="overall mood" default="dark, dramatic, true crime investigation"}. In the center is a highly detailed, close-up portrait of an {argument name="central figure" default="older man with grey hair and deep wrinkles resembling Jeffrey Epstein"}, wearing a black polo shirt, with a faint red glowing outline separating him from the background. On the left side, a {argument name="left background scene" default="tropical island with luxury villas and a flying airplane in a dark sky"}. Below the island, a conspiracy board motif features exactly 2 red push pins connected by 3 thick red strings. On the top right side, a hazy, sepia-toned depiction of the {argument name="right background scene" default="US Capitol building with the silhouettes of 3 men in suits facing it"}. On the bottom right, an open manila folder containing a {argument name="document type" default="heavily redacted dossier with thick black marker lines and a smaller photograph of the central man"}. The overall composition is cinematic, intense, and heavily stylized for a documentary video.</w:t>
      </w:r>
    </w:p>
    <w:p w14:paraId="0EEA2BFF">
      <w:r>
        <w:t>例 112：信息图可视化设计</w:t>
      </w:r>
    </w:p>
    <w:p w14:paraId="50E12BBC">
      <w:pPr>
        <w:spacing w:before="40" w:after="120"/>
      </w:pPr>
      <w:r>
        <w:rPr>
          <w:rFonts w:ascii="Courier New" w:hAnsi="Courier New"/>
          <w:color w:val="333333"/>
          <w:sz w:val="18"/>
          <w:shd w:val="clear" w:color="auto" w:fill="F5F5F5"/>
        </w:rPr>
        <w:t>Generate a 12-grid card image of the 12 Golden Saints from Saint Seiya, with each card featuring its corresponding Chinese name, 4 cards per row, in a 16:9 aspect ratio.</w:t>
      </w:r>
    </w:p>
    <w:p w14:paraId="53C801DB">
      <w:pPr>
        <w:spacing w:before="40" w:after="40"/>
      </w:pPr>
    </w:p>
    <w:p w14:paraId="515708C1">
      <w:pPr>
        <w:pStyle w:val="4"/>
      </w:pPr>
      <w:r>
        <w:t>例 113：动漫插画创作图</w:t>
      </w:r>
    </w:p>
    <w:p w14:paraId="49FC9113">
      <w:pPr>
        <w:spacing w:before="40" w:after="120"/>
      </w:pPr>
      <w:r>
        <w:rPr>
          <w:rFonts w:ascii="Courier New" w:hAnsi="Courier New"/>
          <w:color w:val="333333"/>
          <w:sz w:val="18"/>
          <w:shd w:val="clear" w:color="auto" w:fill="F5F5F5"/>
        </w:rPr>
        <w:t>A highly detailed anime illustration of a fierce female warrior with long flowing {argument name="hair color" default="black"} hair and piercing {argument name="eye color" default="blue"} eyes, wearing a mix of silver plate armor with gold trim and a {argument name="outfit color" default="blue and white"} tunic. She is captured in a dynamic combat stance, swinging a massive, {argument name="weapon type" default="segmented metallic whip-sword"} that curves dramatically into the extreme foreground. The weapon leaves a sweeping trail of kinetic energy and wind. The scene is set against a {argument name="background setting" default="ruined battlefield with rocky terrain, floating debris, and large blue banners fluttering in the wind"} under a dramatic cloudy sky. The artwork features cinematic lighting, intense action, and a dramatic forced perspective on the weapon.</w:t>
      </w:r>
    </w:p>
    <w:p w14:paraId="2ABA268B">
      <w:pPr>
        <w:spacing w:before="40" w:after="40"/>
      </w:pPr>
    </w:p>
    <w:p w14:paraId="19F21951">
      <w:pPr>
        <w:pStyle w:val="4"/>
      </w:pPr>
      <w:r>
        <w:t>例 114：插画艺术创作图</w:t>
      </w:r>
    </w:p>
    <w:p w14:paraId="74E74C7B">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"4-panel vertical comic strip",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"{argument name=\"art style\" default=\"black and white pencil sketch, crosshatch shading, satirical caricature comic\"}",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"subject_1": "{argument name=\"main character\" default=\"Sam Altman\"}, curly hair, casual sweater",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"subject_2": "{argument name=\"interviewer\" default=\"Ronan Farrow\"}, suit, tie, holding notepad"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"panel_number": 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"top_caption": "SAM ALTMAN THINKS THIS WILL BE A NICE LITTLE PROFILE...",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"scene": "subject_1 looking smug with hands steepled; subject_2 looking serious taking notes.",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"thought_bubble": "I'LL BE CHARMING. IT'LL BE A GREAT CHARACTER PIECE. PEOPLE WILL LOVE IT.",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"center_text": "THE RONAN FARROW INTERVIEW",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"inset_portraits":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["HARVEY WEINSTEIN EXPOSED", "LESLIE MOONVES EXPOSED"]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"info_boxes":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"RONAN FARROW: PULITZER PRIZE-WINNING REPORTER WHO EXPOSED HARVEY WEINSTEIN AT THE NEW YORKER",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"AND LESLIE MOONVES AT CBS.",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"POWER. ABUSE. ACCOUNTABILITY."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"panel_number":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"top_caption": "CUT TO...",</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"scene": "Close-up of subject_1 looking shocked and horrified.",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"article_header": "{argument name=\"publication\" default=\"THE NEW YORKER\"}\nTHE SAM ALTMAN PROFILE\nTHE OPENAI CEO'S COMPLICATED QUEST\nBy Ronan Farrow"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"panel_number":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"top_caption": "SOON AFTER THE ARTICLE IS PUBLISHED...",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"scene": "subject_1 looking extremely stressed, sweating, holding a phone to his ear. Surrounded by 6 hands holding smartphones.",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"phone_labels": ["VC", "REPORTER", "EX-STAFFEE", "INVESTOR", "TECH CEO", "FORMER COLLEAGUE"],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"shouts":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8,</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name=\"main accusation\" default=\"LIAR\"}!",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"COMPULSIVE LIAR!",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"PATHOLOGICAL LIAR!",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"YOU CAN'T STOP LYING!",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"SOCIOPATH! (ALLEGEDLY)",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"EVERYTHING HE SAYS IS A LIE!",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"MANIPULATIVE LIAR!"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"sound_effects": "RING! RING! 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"panel_number":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"top_caption": "AND THE REPORT CONCLUDES...",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"scene": "subject_1 looking utterly defeated and depressed.",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"quote_box": "\"ALTMAN FREQUENTLY AND CONSISTENTLY LIES TO INVESTORS, EMPLOYEES, THE BOARD, AND EVEN CLOSE FRIENDS.\"\n\"HE APPEARS TO HAVE NO COMFORT TELLING FALSEHOODS.\"\n\"HE IS, BY MANY ACCOUNTS, A COMPULSIVE LIAR AND A SOCIOPATH.\"\n(ALLEGEDLY)",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"thought_bubble":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"scene": "Happy subject_1 holding a 'WORLD'S BEST CEO' mug.",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"I THOUGHT IT WOULD BE A NICE LITTLE PROFILE...",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"sparkle_words":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["GENIUS!", "VISIONARY!", "INSPIRING!", "BRILLIANT LEADER!"]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"bottom_caption": "INSTEAD, IT'S THE PROFILE THAT EXPOSES HIM."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1EBC4023">
      <w:pPr>
        <w:spacing w:before="40" w:after="40"/>
      </w:pPr>
    </w:p>
    <w:p w14:paraId="228C118E">
      <w:pPr>
        <w:pStyle w:val="4"/>
      </w:pPr>
      <w:r>
        <w:t>例 115：品牌视觉识别图</w:t>
      </w:r>
    </w:p>
    <w:p w14:paraId="4EB2F936">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"two-page manga spread",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"highly detailed realistic manga, monochrome, screentones, dramatic lighting, psychological thriller",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"global_elements":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"protagonist": "{argument name=\"main character description\" default=\"young Japanese salaryman in a suit\"}",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"{argument name=\"core concept\" default=\"surrounded by a massive crowd of identical clones of himself\"}"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"left_page":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"full page splash panel",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"setting": "{argument name=\"setting\" default=\"Shibuya scramble crossing at night\"}",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"Protagonist standing alone in the center of the crossing, looking around in shock at a massive crowd where every single person is an exact clone of him.",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"manga title logo", "text": "{argument name=\"manga title\" default=\"俺だらけの街\"}"},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"subtitle", "text": "第1話 交代"},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"narration box", "text": "その夜、世界は静かに俺をやめた。"},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"sound effect", "text": "ザワ…"}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"right_page":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"5-panel vertical layout",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"panel_number": 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"Extreme close-up of protagonist's eyes, wide with shock, sweating.",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"speech bubble", "text": "……は？ なんで……みんな、俺なんだ？"},</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"sound effect", "text": "ドクン"}</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"panel_number":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"A horizontal row of 8 identical clones in suits staring blankly forward.",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"sound effect", "text": "ザワ…"}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"panel_number":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"A clone leaning in to whisper into the shocked protagonist's ear.",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"speech bubble", "text": "お前の代わりは、もう足りてる。"},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"sound effect", "text": "スッ"}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"panel_number":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"Close-up of a smartphone screen held in a hand, showing a push notification.",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"screen text", "text": "交代を開始します。"},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"sound effect", "text": "ピロン"}</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"panel_number":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"Wide shot of the endless crowd of clones in the city street.",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"narration box", "text": "最初に消えるのは、名前でも命でもない。居場所だ。"},</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"bottom left text", "text": "俺は、ここにいていいのか——？"},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"bottom right text", "text": "{argument name=\"cliffhanger text\" default=\"次号へつづく！\"}"},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"sound effect", "text": "ザワ… ザワ… ザワ…"}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188504C0">
      <w:pPr>
        <w:spacing w:before="40" w:after="40"/>
      </w:pPr>
    </w:p>
    <w:p w14:paraId="39EF43B6">
      <w:pPr>
        <w:pStyle w:val="4"/>
      </w:pPr>
      <w:r>
        <w:t>例 116：主题海报版式设计</w:t>
      </w:r>
    </w:p>
    <w:p w14:paraId="6FAB0948">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"2-page manga spread",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"monochrome anime manga, screentones",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"{argument name=\"main action\" default=\"fantasy mage developing a video game\"}",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 "{argument name=\"character appearance\" default=\"anime girl with blonde hair, tiara, cape, white dress, thigh-highs\"}",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"left_page":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"panel_count": 11,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"rows":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{"panels": 1, "action": "Determined at dual-monitor desk, speech bubble: '新作ゲーム、絶対完成させる！'"},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{"panels": 3, "action": "Typing, drawing on tablet, testing with controller"},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{"panels": 3, "action": "Shocked at ERROR screen, depressed, determined again"},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{"panels": 4, "action": "Exhausted, sudden realization, furious typing, monitor showing 'Build succeeded!'"}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"right_page":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"panel_count":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"large splash", "action": "Casting magic from a glowing circle at a code-error monster labeled '{argument name=\"error text\" default=\"NullReferenceException\"}'. Speech bubble: '{argument name=\"spell text\" default=\"デバッグ魔法!!\"}'"},</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"bottom banner", "action": "Cheering in front of RPG title screen. Speech bubble: '{argument name=\"success text\" default=\"やったー！\"}'"}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74AB0037">
      <w:pPr>
        <w:spacing w:before="40" w:after="40"/>
      </w:pPr>
    </w:p>
    <w:p w14:paraId="6B6BE0C1">
      <w:pPr>
        <w:pStyle w:val="4"/>
      </w:pPr>
      <w:r>
        <w:t>例 117：主题海报版式设计</w:t>
      </w:r>
    </w:p>
    <w:p w14:paraId="764C4399">
      <w:pPr>
        <w:spacing w:before="40" w:after="120"/>
      </w:pPr>
      <w:r>
        <w:rPr>
          <w:rFonts w:ascii="Courier New" w:hAnsi="Courier New"/>
          <w:color w:val="333333"/>
          <w:sz w:val="18"/>
          <w:shd w:val="clear" w:color="auto" w:fill="F5F5F5"/>
        </w:rPr>
        <w:t>A humorous 3D cartoon illustration of a therapy session in a cozy office. On the left, a {argument name="patient character" default="sad anthropomorphic avocado half missing its pit"} sits on a brown leather lounge chair, gesturing with its thin stick-like arms. A large speech bubble above it reads "{argument name="speech text" default="I just feel so empty inside"}". On the right, the therapist, an {argument name="therapist character" default="anthropomorphic silver spoon"}, sits in a green armchair, holding a yellow pencil and writing on a notepad labeled "NOTES". The room has warm lighting, a beige rug on a wooden floor, and a bookshelf with a tissue box and books, one titled "REFLECT LISTEN VALIDATE". On the left wall hangs a framed poster reading "{argument name="poster text" default="IT'S OKAY TO FEEL YOUR FEELINGS"}" with a small heart. On the right wall hangs a framed diploma reading "{argument name="diploma text" default="SPOON UNIVERSITY SCHOOL OF LISTENING &amp; VALIDATION"}" featuring a small spoon illustration and a gold seal.</w:t>
      </w:r>
    </w:p>
    <w:p w14:paraId="1FD607D2">
      <w:pPr>
        <w:spacing w:before="40" w:after="40"/>
      </w:pPr>
    </w:p>
    <w:p w14:paraId="54132A5B">
      <w:pPr>
        <w:pStyle w:val="4"/>
      </w:pPr>
      <w:r>
        <w:t>例 118：漫画分镜叙事设计</w:t>
      </w:r>
    </w:p>
    <w:p w14:paraId="2E7A1BA9">
      <w:pPr>
        <w:spacing w:before="40" w:after="120"/>
      </w:pPr>
      <w:r>
        <w:rPr>
          <w:rFonts w:ascii="Courier New" w:hAnsi="Courier New"/>
          <w:color w:val="333333"/>
          <w:sz w:val="18"/>
          <w:shd w:val="clear" w:color="auto" w:fill="F5F5F5"/>
        </w:rPr>
        <w:t>A high-contrast, black-and-white illustration of an elderly man in a sharp suit, drawing a katana. The man has slicked-back white hair, deep wrinkles, and an intense, focused expression, looking down at the blade. He wears a dark suit, white shirt, and dark tie. His hands are prominently featured in the foreground, showing pronounced veins and wrinkles as they grip the ornate handle and scabbard of the katana. The background is completely black, emphasizing the dramatic lighting and intricate cross-hatching details on the man's face, hands, and clothing. The style resembles a detailed, gritty manga or graphic novel.</w:t>
      </w:r>
    </w:p>
    <w:p w14:paraId="689C4617">
      <w:pPr>
        <w:spacing w:before="40" w:after="40"/>
      </w:pPr>
    </w:p>
    <w:p w14:paraId="6CCB1DEE">
      <w:pPr>
        <w:pStyle w:val="4"/>
      </w:pPr>
      <w:r>
        <w:t>例 119：主题海报版式设计</w:t>
      </w:r>
    </w:p>
    <w:p w14:paraId="52E0406D">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"anime movie production pitch document",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"overall_layout": "split layout with a large cinematic movie poster on the top half and a grid of 5 detailed reference sheets on the bottom half",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"top_section":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"movie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 "A man, a woman, and a dog standing on a ruined city street, facing away from the viewer, looking towards a colossal, porous, web-like alien structure dominating the sky. A rusty 'RESTRICTED AREA' sign is on the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"typography":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name=\"movie title\" default=\"劇場版 巨骸の向こう側 Fallen Colossus\"}",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"release_date": "{argument name=\"release date\" default=\"2027.11.28 ROADSHOW\"}",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"tagline": "そこにあるのは、まだ「説明」されていないもの。",</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"credits_studio": "{argument name=\"studio name\" default=\"WIT STUDIO\"}"</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"bottom_sections":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name=\"male character name\" default=\"来栖 武 / Kurusu Takeru\"}",</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"character reference sheet",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"full_body_poses":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"expressions":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"detail_shots": 8,</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"Male protagonist in dark tactical jacket and cargo pants. Includes front, back, and side full-body views, headshots, and detailed callouts for gloves, boots, backpack, and radio."</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name=\"female character name\" default=\"大城 真那 / Oshiro Mana\"}",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"character reference sheet",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"full_body_poses":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"expressions":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"detail_shots": 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"Female protagonist in grey tactical uniform. Includes front, back, and side full-body views, headshots, and detailed callouts for jacket, boots, ID badge, and pouch."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"カゲ (Kage) 設定画",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"animal character reference sheet",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"full_body_poses":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"expressions":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"detail_shots":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"Dog companion. Includes side, front, back, and angled full-body views, headshots, and detailed callouts for fur texture, paws, and a motorcycle sidecar."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"第7巨骸 (Remnant-7) 内部区画 設定画",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"environment and vehicle reference sheet",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"large_diagrams": 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"environment_thumbnails":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"vehicle_designs": 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"Cross-section of the porous alien structure, smaller environment thumbnails, and a motorcycle design featuring the characters."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"Concept Art",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"scene illustration",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"characters":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"vehicles": 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"The male character, female character, and dog with a motorcycle sidecar parked in front of the glowing, porous alien structure."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2E675500">
      <w:pPr>
        <w:spacing w:before="40" w:after="40"/>
      </w:pPr>
    </w:p>
    <w:p w14:paraId="7100020D">
      <w:pPr>
        <w:pStyle w:val="4"/>
      </w:pPr>
      <w:r>
        <w:t>例 120：建筑空间场景图</w:t>
      </w:r>
    </w:p>
    <w:p w14:paraId="52929FFA">
      <w:pPr>
        <w:spacing w:before="40" w:after="120"/>
      </w:pPr>
      <w:r>
        <w:rPr>
          <w:rFonts w:ascii="Courier New" w:hAnsi="Courier New"/>
          <w:color w:val="333333"/>
          <w:sz w:val="18"/>
          <w:shd w:val="clear" w:color="auto" w:fill="F5F5F5"/>
        </w:rPr>
        <w:t>A dynamic anime illustration of a girl with spiky {argument name="hair color" default="blonde"} hair tied in a high ponytail with a black bow, striking teal eyes, and a {argument name="outfit style" default="dark purple and black magical uniform with gold trim and diamond gems"}. She is in an intense crouching superhero landing pose, one hand pressed to the ground and the other raised, casting {argument name="magic color" default="glowing purple"} magic circles. She is shattering through a glass barrier, with sharp, jagged glass shards flying outward toward the viewer. Through the broken frame behind her, a {argument name="background scene" default="stylized silhouette of a gothic city with tall spires against a vibrant purple and orange sunset sky"} is visible. The artwork features {argument name="art style" default="sharp angles, high contrast cel-shading, and vibrant colors"}.</w:t>
      </w:r>
    </w:p>
    <w:p w14:paraId="2CE66520">
      <w:pPr>
        <w:spacing w:before="40" w:after="40"/>
      </w:pPr>
    </w:p>
    <w:p w14:paraId="2481AED5">
      <w:pPr>
        <w:pStyle w:val="4"/>
      </w:pPr>
      <w:r>
        <w:t>例 121：建筑空间场景图</w:t>
      </w:r>
    </w:p>
    <w:p w14:paraId="7B6E9C7F">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"3-panel manga page",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"anime, highly detailed, cinematic lighting, futuristic corporate",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"structure": "1 wide top panel, 2 square bottom panels"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"shot": "wide landscape",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"scene": "Futuristic corporate lobby with floor-to-ceiling windows",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"lighting": "{argument name=\"time of day\" default=\"sunrise\"}",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"City skyline featuring {argument name=\"landmark\" default=\"Tokyo Tower\"}",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"Holographic displays, polished reflective floor, reception desk, lounge chairs"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"shot": "close-up profile",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 "Young woman, dark hair, black business suit",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"accessories": "Futuristic black earpiece with glowing blue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"speech_bubble":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"standard rounded",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name=\"character dialogue\" default=\"数字はいいわ\"}"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"shot": "full body, walking away, touching earpiece",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 "Same woman, black suit, black heels, carrying a black tote bag",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"environment": "Approaching security gates",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"holographic_sign": "{argument name=\"floor sign\" default=\"ECHO 42F\"}",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"speech_bubble":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"futuristic angular",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name=\"AI dialogue\" default=\"おはようございます、ユキさん。本日は記念すべき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3106936B">
      <w:r>
        <w:t>例 122：主题海报版式设计</w:t>
      </w:r>
    </w:p>
    <w:p w14:paraId="300874FB">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"movie poster grid",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"2x2 grid",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"posters":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"genre": "sci-fi comedy",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"A Japanese salaryman sitting on a crowded train looking nervous, flanked by two aliens in business attire: a green frog-like alien looking at a smartphone, and a blue octopus-like alien reading a newspaper.",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"tagline_top": "隣の席のアイツ、実は宇宙人でした。",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"train_display": "次は 地球 (ちきゅう) Next Earth",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"tagline_side": "この星の常識、いつの間にかアップデートされていた。",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"main_title": "{argument name=\"poster 1 title\" default=\"となりの宇宙人\"}",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"cast": "星野サダオ タコヤキ・Z カエルダ・X",</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"release_date": "6月13日(金) 全国公開"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"genre": "surreal romance",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"A man in a dark jacket affectionately hugging a giant onigiri (rice ball) topped with mentaiko (spicy cod roe) wrapped in seaweed. They are sitting on a rocky beach during a beautiful sunset.",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"tagline": "めんたいこは、裏切らない。",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"main_title": "{argument name=\"poster 2 title\" default=\"めんたいこ ひとすじ\"}",</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"cast": "中尾シンイチ めんたい子 博多ミツル 高菜ユカリ のり平",</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"release_date": "7月18日(金) 心にしみる、しお味系ラブストーリー"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"genre": "heist comedy",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"A joyful elderly woman in a leopard print blouse laughing maniacally while holding a fan of Japanese yen bills. Money is raining down around her. A happy raccoon is in the foreground.",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"tagline": "人生、まだまだ使いきってなんかない！",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"main_title": "{argument name=\"poster 3 title\" default=\"老後の逆襲\"}",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"〜いたずらタヌキと億万長者〜",</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"cast": "ババンバ・バーバラ タヌキチ 金持ちババ 遺産マユミ 税理士ゴンザレス",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"release_date": "9月5日(金) 痛快！下剋上エンターテインメント！"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"genre": "disaster thriller",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"A dramatic disaster scene where laundry baskets, shirts, and clothes are being sucked up into a stormy, apocalyptic sky above a ruined Tokyo city skyline featuring the Tokyo Tower.",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"tagline": "それは、静かに、確実に、洗濯物を奪っていく。",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"main_title": "{argument name=\"poster 4 title\" default=\"洗濯物 ストーム\"}",</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"cast": "森タクヤ 干場カオリ 風間ハルキ ピンチハンガー・タカ 洗濯バサミ・ケン",</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"release_date": "8月29日(金) 全国の空が、危ない。"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741F4C12">
      <w:pPr>
        <w:spacing w:before="40" w:after="40"/>
      </w:pPr>
    </w:p>
    <w:p w14:paraId="242820A9">
      <w:pPr>
        <w:pStyle w:val="4"/>
      </w:pPr>
      <w:r>
        <w:t>例 123：插画艺术创作图</w:t>
      </w:r>
    </w:p>
    <w:p w14:paraId="36B79870">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"anime character reference sheet",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"{argument name=\"character name\" default=\"真田大助\"}",</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"young warrior with long brown hair, wearing samurai-inspired armor, {argument name=\"main color\" default=\"red\"} chest plate and guards, {argument name=\"secondary color\" default=\"navy blue\"} pleated hakama, white short cape"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name=\"character name\" default=\"真田大助\"}",</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"{argument name=\"character concept\" default=\"戦国時代を舞台にした物語の主人公。日英クォーターの若き武将。\"}",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"badge": "設定資料"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"right_side":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"main_portrait": "large full-body standing pose, confident smile",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"emblem": "six-coin crest",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"quote": "{argument name=\"catchphrase\" default=\"この国を守る。その誇りと共に。\"}",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"scenery": "monochrome Japanese castle with army banners at the bottom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"sections":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"プロフィール",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"content": "table with 6 rows and descriptive 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"三面図",</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"mid-left",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["正面", "側面", "背面"]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"表情差分",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"top-center",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["通常", "微笑み", "真剣", "怒り", "驚き", "考え中"]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"衣装・装備詳細",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9,</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["胸当て", "肩当て", "腕甲(籠手)", "脚甲(脛当て・膝当て)", "革靴", "白マント(短)", "帯", "袴/着物部分", "打刀"]</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"カラーパレット",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"bottom-center",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8,</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["真田赤", "濃紺", "金", "白", "茶", "茶褐色", "肌色", "銀"]</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"世界観",</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"bottom-center-right",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"content": "paragraph of text describing the setting"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2ACDBD50">
      <w:pPr>
        <w:spacing w:before="40" w:after="40"/>
      </w:pPr>
    </w:p>
    <w:p w14:paraId="21E9D8C1">
      <w:pPr>
        <w:pStyle w:val="4"/>
      </w:pPr>
      <w:r>
        <w:t>例 124：主题海报版式设计</w:t>
      </w:r>
    </w:p>
    <w:p w14:paraId="55F02B61">
      <w:pPr>
        <w:spacing w:before="40" w:after="120"/>
      </w:pPr>
      <w:r>
        <w:rPr>
          <w:rFonts w:ascii="Courier New" w:hAnsi="Courier New"/>
          <w:color w:val="333333"/>
          <w:sz w:val="18"/>
          <w:shd w:val="clear" w:color="auto" w:fill="F5F5F5"/>
        </w:rPr>
        <w:t>An anime-style key visual poster for a fictional slice-of-life anime. In the foreground left, an energetic blonde anime girl with star hairpins and blue eyes wears an {argument name="main character outfit" default="American flag t-shirt and denim shorts"}, holding tongs with a slice of smoked meat towards the viewer. In the foreground right, a gentle girl with long dark hair and a white sweater sits at a wooden table writing in a notebook. In the background, two more girls are present: one with a brown ponytail carrying firewood, and another with short silver hair holding a blue mug. The scene is a sunny outdoor BBQ area with a large black smoker grill featuring a sign that reads {argument name="background grill sign" default="LONE STAR BBQ"}. In the immediate foreground is a {argument name="food platter" default="massive wooden platter loaded with sliced brisket, ribs, sausages, burnt ends, and pickles"}, along with side dishes like coleslaw and bread. In the top left corner, a large, cute, bubbly anime logo reads {argument name="anime title" default="もくもく すもーく ガールズ"} with smoke and grill motifs. In the bottom left corner, there is a {argument name="credits text block" default="staff credits block with names and roles"}. In the bottom right corner, a small text box lists four character names. The overall atmosphere is cheerful, highly detailed, and vibrant.</w:t>
      </w:r>
    </w:p>
    <w:p w14:paraId="1C13E21A">
      <w:pPr>
        <w:spacing w:before="40" w:after="40"/>
      </w:pPr>
    </w:p>
    <w:p w14:paraId="69709667">
      <w:pPr>
        <w:pStyle w:val="4"/>
      </w:pPr>
      <w:r>
        <w:t>例 125：电商商品展示设计</w:t>
      </w:r>
    </w:p>
    <w:p w14:paraId="5727FDFE">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"anime production layout sheet",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"traditional colored pencil genga, key animation drawing",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 "{argument name=\"character name\" default=\"ナズナ 七草\"}",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"anime girl with {argument name=\"hair color\" default=\"light purple\"} hair styled in twin braids and bangs, blue eyes, wearing a dark oversized coat",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"pose_and_expression": "{argument name=\"expression\" default=\"smug with a small fang, resting chin on hand\"}"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"{argument name=\"background scene\" default=\"nighttime city skyline with a railing\"}, soft focus",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"top_edge": "standard animation paper peg holes",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"left_margin":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"series_title": "{argument name=\"anime title\" default=\"よふかしのうた\"}",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"production_codes": ["#05 C.", "[A] (1)"],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"circled_note": "髪のハイライト 色トレスです"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"right_margin":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"red_box": "002.normal",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"timing_layers": ["A (1)", "B (1) (2) (3)", "C (1) (2) END"],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"background_notes": ["BL 夜景", "BG 市街地夜景 色トレス"]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5D2EF717">
      <w:pPr>
        <w:spacing w:before="40" w:after="40"/>
      </w:pPr>
    </w:p>
    <w:p w14:paraId="0A4A84EE">
      <w:pPr>
        <w:pStyle w:val="4"/>
      </w:pPr>
      <w:r>
        <w:t>例 126：插画艺术风格创作</w:t>
      </w:r>
    </w:p>
    <w:p w14:paraId="285C51CD">
      <w:pPr>
        <w:spacing w:before="40" w:after="120"/>
      </w:pPr>
      <w:r>
        <w:rPr>
          <w:rFonts w:ascii="Courier New" w:hAnsi="Courier New"/>
          <w:color w:val="333333"/>
          <w:sz w:val="18"/>
          <w:shd w:val="clear" w:color="auto" w:fill="F5F5F5"/>
        </w:rPr>
        <w:t>An anime-style light novel cover illustration featuring two characters in an intimate pose. On the left, a young woman with short dark hair, purple eyes, wearing a white hat, a frilly white dress with a pink bow tie, white gloves, and two white flower hairpins. She has an affectionate, teasing smile and is gently touching the chin of the man next to her. On the right, an adult man with {argument name="man's hair color" default="red"} hair parted in the middle, purple eyes, and a light goatee. He is wearing a black button-down shirt and has a slightly annoyed, reluctant expression with a sweat drop on his cheek. The scene features soft, romantic lighting with out-of-focus purple flower petals in the foreground corners. The image includes several Japanese text elements: a large stylized main title at the bottom reading {argument name="main title" default="ちかつば"}, a subtitle below it reading {argument name="subtitle" default="ーその溺愛、独占欲の裏返し。ー"}, vertical text on the top left reading {argument name="left quote" default="可愛いだけじゃ、許さない。"}, and vertical text on the top right reading {argument name="right quote" default="その不機嫌、俺だけに向けろよ。"}.</w:t>
      </w:r>
    </w:p>
    <w:p w14:paraId="090EACAF">
      <w:pPr>
        <w:spacing w:before="40" w:after="40"/>
      </w:pPr>
    </w:p>
    <w:p w14:paraId="02275E7F">
      <w:pPr>
        <w:pStyle w:val="4"/>
      </w:pPr>
      <w:r>
        <w:t>例 127：建筑空间场景图</w:t>
      </w:r>
    </w:p>
    <w:p w14:paraId="771FD966">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"manga page",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"anime illustration, full color",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"woman":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"long {argument name=\"hair color\" default=\"black\"} hair, purple eyes",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"outfit": "{argument name=\"shirt color\" default=\"grey\"} long-sleeve shirt, dark grey skinny jeans, barefoot"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"delivery_man":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"bald, older man, thick eyebrows",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"outfit": "blue work jacket over a grey shirt"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"Page split vertically. Left side contains 4 stacked horizontal panels. Right side is a single tall vertical panel.",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"left_column_panels":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"panel_number": 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"scene": "Woman sitting on a grey sofa in a living room, holding a white mug.",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"type": "speech_bubble", "text": "?"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"type": "sound_effect", "text": "ピンポーン♪", "description": "doorbell ringing"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"panel_number":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"scene": "Woman opening the front door. Delivery man standing outside holding a cardboard box, smiling.",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"type": "speech_bubble", "speaker": "delivery_man", "text": "{argument name=\"delivery greeting\" default=\"こんにちは〜！宅配便で〜す！\"}"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"type": "speech_bubble", "speaker": "woman", "text": "は、はい…ありがとうございます"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"panel_number":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"scene": "Close-up of the delivery man laughing enthusiastically with a sparkly pink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"type": "speech_bubble", "speaker": "delivery_man", "text": "{argument name=\"creepy compliment\" default=\"おや〜？いや〜美人さんですなあ！こんな綺麗な方がお一人でお住まいなんて、もったいないなあ〜♪\"}"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"panel_number":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"scene": "Close-up of the woman looking disgusted and uncomfortable, sweating slightly. The back of the delivery man's head is visible in the foreground.",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"type": "speech_bubble", "speaker": "delivery_man", "text": "それにしてもお肌が綺麗！スタイルも抜群だし〜モデルさんみたいですよ！"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"type": "thought_bubble", "speaker": "woman", "text": "{argument name=\"woman reaction\" default=\"え…？何この人…ちょっと気持ち悪いかも…\"}"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"type": "caption_box", "text": "この後も延々と褒め続ける配達員だった…"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"right_column_panel":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"panel_number":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"scene": "Full-body portrait of the woman standing indoors, looking annoyed and suspicious with her arms crossed.",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"type": "thought_bubble", "speaker": "woman", "text": "誰かしら…？"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302555C0">
      <w:pPr>
        <w:spacing w:before="40" w:after="40"/>
      </w:pPr>
    </w:p>
    <w:p w14:paraId="1F8AD921">
      <w:pPr>
        <w:pStyle w:val="4"/>
      </w:pPr>
      <w:r>
        <w:t>例 128：建筑空间场景渲染</w:t>
      </w:r>
    </w:p>
    <w:p w14:paraId="169F2872">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"anime-style animated movie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"scene": "Magical glowing multi-story treehouse restaurant in a dark enchanted forest at night, illuminated by string lights and warm window glow.",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"children": "2 children in center foreground facing the restaurant: a boy with a backpack and lantern, and a girl in a red coat and beret with a lantern.",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"animals": "4 anthropomorphic animals: a bear chef holding a MENU book (bottom left), an owl playing violin and a squirrel playing flute on a branch (top left), a badger playing cello (mid right), and a rabbit in a suit holding a sign (bottom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"creatures": "3 small black soot-sprite-like creatures with glowing eyes (bottom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"floating_food": "4 glowing food items floating in the air: soup, pancakes, omurice, and a fruit parfait."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"top_text": "{argument name=\"top catchphrase\" default=\"おいしい奇跡が、今夜はじまる。\"}",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"building_sign": "{argument name=\"restaurant name\" default=\"森のレストラン\"}",</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"left_board": "本日のおすすめ\n・森のスープ\n・星のオムライス\n・ふわふわパンケーキ\n・しあわせのパフェ\n...and more!",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"right_board": "いらっしゃいませ！\nここは、だれでも\n笑顔になれる場所。",</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"main_title":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name=\"movie title\" default=\"ふしぎな森のレストラン\"}",</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"styling": "Large stylized typography with a chef hat, fork, and spoon motifs."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"rabbit_sign": "ごちそうさま！またきてね！",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"bottom_left_badge": "{argument name=\"genre badge\" default=\"家族みんなで楽しめる！心あたたまる冒険ファンタジー\"}",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"bottom_center_credits": "Fictional cast and staff names in Japanese.",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"bottom_release_date": "{argument name=\"release date\" default=\"2025年 夏休みロードショー！\"}",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"bottom_right": "QR code with text '最新情報はこちら！'"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352E582D">
      <w:pPr>
        <w:spacing w:before="40" w:after="40"/>
      </w:pPr>
    </w:p>
    <w:p w14:paraId="0B3A97F9">
      <w:pPr>
        <w:pStyle w:val="4"/>
      </w:pPr>
      <w:r>
        <w:t>例 129：绘画艺术风格图</w:t>
      </w:r>
    </w:p>
    <w:p w14:paraId="0827045C">
      <w:pPr>
        <w:spacing w:before="40" w:after="120"/>
      </w:pPr>
      <w:r>
        <w:rPr>
          <w:rFonts w:ascii="Courier New" w:hAnsi="Courier New"/>
          <w:color w:val="333333"/>
          <w:sz w:val="18"/>
          <w:shd w:val="clear" w:color="auto" w:fill="F5F5F5"/>
        </w:rPr>
        <w:t>A watercolor illustration of a children's picture book cover. The main subject is a {argument name="character appearance" default="cute furry kemonomimi girl with short green hair, cat ears, and green eyes"}. She is {argument name="action" default="smiling happily while holding up her middle finger"} with a white-furred hand. She wears a green garment with a fluffy white collar. The background features soft, painted green foliage and small yellow flowers on textured paper. At the top, large hand-drawn green Japanese text reads "{argument name="main title" default="なかゆびさん"}". Below it, brown Japanese text reads "{argument name="subtitle" default="こんにちは"}". On the middle-left, smaller black text reads "{argument name="author text" default="さく・え：とらの"}". The image has a visible book spine on the left edge, emphasizing the physical book format.</w:t>
      </w:r>
    </w:p>
    <w:p w14:paraId="6B420C5E">
      <w:pPr>
        <w:spacing w:before="40" w:after="40"/>
      </w:pPr>
    </w:p>
    <w:p w14:paraId="203C10FB">
      <w:pPr>
        <w:pStyle w:val="4"/>
      </w:pPr>
      <w:r>
        <w:t>例 130：界面交互设计图</w:t>
      </w:r>
    </w:p>
    <w:p w14:paraId="6B30FC64">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"brand identity and merchandise design board",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"color_palette": "{argument name=\"theme color\" default=\"pastel pink\"} and white",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"motif": "{argument name=\"motif\" default=\"cherry blossoms\"} and pink hearts"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"anime girl with short brown bob hair, pink eyes, wearing a white hoodie, gentle smile"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"branding":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"main_logo": "{argument name=\"character name\" default=\"癒音ちー\"}",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"sub_logo": "{argument name=\"character subtext\" default=\"ゆおんちー\"}"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"sections":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"header banner",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["large main logo", "sub logo", "cherry blossom graphics", "character portrait on the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"product packaging",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"middle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["1 square box with heart-shaped transparent window showing pink heart candies", "character illustration on box", "2 individual candy wrappers", "5 scattered heart candies"]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"promotional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"middle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["character portrait", "heart-shaped candy bowl", "main logo", "text '4.26 NEW OPEN'", "text '{argument name=\"social handle\" default=\"@yuonchii\"}'"]</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"horizontal web banner",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"lower middle",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["main logo", "cherry blossoms", "character portrait on the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"social media profile mockup",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["header image with logo", "1 circular profile picture", "handle '{argument name=\"social handle\" default=\"@yuonchii\"}'", "1 follow button", "mock bio 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"merchandise collection",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9,</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["1 white t-shirt with logo", "1 white mug with character", "4 round pin badges", "1 acrylic keychain", "2 candy packets"]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16C7AE4B">
      <w:pPr>
        <w:spacing w:before="40" w:after="40"/>
      </w:pPr>
    </w:p>
    <w:p w14:paraId="62DBB130">
      <w:pPr>
        <w:pStyle w:val="4"/>
      </w:pPr>
      <w:r>
        <w:t>例 131：界面交互设计图</w:t>
      </w:r>
    </w:p>
    <w:p w14:paraId="3BC2C75C">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"UI/UX landing page mockup",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"dark mode, sleek modern aesthetic, glassmorphism, {argument name=\"primary accent color\" default=\"neon purple and blue\"} glowing accents",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"logo": "{argument name=\"brand name\" default=\"goViralX\"}",</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"top_right_tag": "VIRAL CAMPAIGN CASE STUDY"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"sections":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"Hero",</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"headline": "{argument name=\"hero headline\" default=\"How We Created 10M+ Viral Impact\"}",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"subheadline": "3天引爆全网, 助力品牌实现指数级增长",</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"stats_row":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["总播放量", "互动率", "转化咨询", "执行周期"],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"values": ["{argument name=\"main statistic\" default=\"10,240,000+\"}", "18.7%", "3,200+", "72小时"]</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 "cinematic shot of a person in a hoodie looking at glowing digital screens and graphs, large play button overlay"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"Strategy",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"Our 3-Day Execution Strategy",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"layout_type": "vertical timeline",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"steps_count":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"elements_per_step": ["timeline node", "title", "bullet points", "video thumbnail with play button", "description box"]</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"Performance",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"Data-Driven Performance",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"stat_cards_count":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"values": ["10M+", "43%", "28,000+", "3,200+"]</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"charts_count":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"chart_1": "line graph showing 7-day growth peaking at Day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"chart_2": "horizontal segmented bar chart showing platform distribution (TikTok 52%, Instagram 24%, X 15%, YouTube 9%)"</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"Keys to Success",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"The 3 Keys to Viral Success",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"cards_count":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"card_elements": ["glowing icon (fire, target, antenna)", "title", "description", "VIEW DETAIL link"]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"Social Proof",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"TRUSTED BY CREATORS &amp; BRANDS",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"logos_count": 8,</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"grid": "2x4",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"brands": ["SHEIN", "SHOPLINE", "Blueglass", "instacart", "lemon8", "mi", "CIDER", "bellroy"]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"testimonial_cards_count":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["quote", "author title (SaaS Founder, Growth Manager)"]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"Call to Action",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"READY TO GO VIRAL?",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"interactive_elements": ["text input field", "glowing button with text '{argument name=\"call to action text\" default=\"获取专属增长方案 -&gt;\"}'"],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 "3D render of a rocket ship taking off with purple and blue flames"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125261C4">
      <w:pPr>
        <w:pStyle w:val="4"/>
      </w:pPr>
      <w:r>
        <w:t>例 132：界面交互设计图</w:t>
      </w:r>
    </w:p>
    <w:p w14:paraId="33E8D0FE">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"18-panel brand identity and character design document",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"brand":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"{argument name=\"brand name\" default=\"沐阳 MUYANG TEA\"}",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"industry": "{argument name=\"industry\" default=\"tea shop\"}",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"colors": ["{argument name=\"primary color\" default=\"yellow\"}", "{argument name=\"secondary color\" default=\"green\"}", "white", "brown", "dark green"]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"{argument name=\"character description\" default=\"3D rendered cute Shiba Inu mascot wearing a green apron\"}",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"grid": "3 columns by 6 rows",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"sections":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"01 品牌DNA分析 / BRAND DNA ANALYSIS",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["logo", "5 color swatches", "6 icons", "target audience charts"]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"02 概念构思 / CONCEPT MOODBOARD",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["5 photo references", "4 mood icons", "design equation"]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"03 形态研究 / FORM STUDY",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["4 logo anatomy icons", "4 evolution steps", "4 silhouettes"]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"04 概念探索 / CONCEPT EXPLORATION",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["12 line-art character sketches"]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"05 精细线稿 / REFINED LINE ART",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["3 rows of front and side line art with proportion guides"]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"06 细节精修 / DETAIL REFINEMENT",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["2 full-body renders with labels", "4 circular close-ups"]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"07 表情设定 / EXPRESSION SHEET",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["11 3D rendered head expressions"]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"08 姿势库 / POSE LIBRARY",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["9 full-body 3D rendered poses"]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"09 转身视图 / TURNAROUND VIEW",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["5 full-body 3D renders", "5 matching line-art views"]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"10 色彩开发 / COLOR DEVELOPMENT",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["5 rows of 5-color palettes", "color psychology 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"11 材质规格 / MATERIAL SPECIFICATION",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["5 texture swatches", "property sliders", "4 manufacturing icons"]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"12 色彩应用 / COLOR APPLICATION",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["4 color variant renders", "2 light/dark renders", "4 contrast rating circles"]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"13 构造指南 / CONSTRUCTION GUIDE",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["2 line-art diagrams for geometry and grid"]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"14 设计系统规则 / DESIGN SYSTEM RULES",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["minimum size icons", "clear space diagram", "4 usage examples"]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"15 资产变体 / ASSET VARIANTS",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["3 size variants", "3 line-art variants", "3 simplified flat heads"]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"16 数字应用 / DIGITAL APPLICATIONS",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["1 app icon", "2 social avatars", "UI elements", "3-step animation cycle"]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"17 实物应用 / PHYSICAL APPLICATIONS",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["plush toy mockup", "packaging mockup", "merchandise mockup", "storefront mockup"]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"18 最终主视觉 / FINAL RENDERING",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["large high-res 3D render of mascot holding tea", "logo", "file format list"]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1C71F60A">
      <w:pPr>
        <w:spacing w:before="40" w:after="40"/>
      </w:pPr>
    </w:p>
    <w:p w14:paraId="07D321CD">
      <w:pPr>
        <w:pStyle w:val="4"/>
      </w:pPr>
      <w:r>
        <w:t>例 133：界面交互设计图</w:t>
      </w:r>
    </w:p>
    <w:p w14:paraId="3BEF6CAF">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"brand identity system presentation board",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"品牌视觉识别系统 BRAND IDENTITY SYSTEM",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"slogan": "爱它·懂它·陪伴它"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"main_logo":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name=\"brand name\" default=\"GDX\"}",</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"{argument name=\"brand chinese name\" default=\"狗东西\"}",</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"design_feature": "{argument name=\"main subject\" default=\"Dog profile in negative space of the letter 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"metadata":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"品牌名称",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"行业属性 {argument name=\"industry\" default=\"宠物行业\"}",</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"设计时间 2024.05"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"sections":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"设计网格",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"Logo with architectural grid lines and golden ratio measurements"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"概念草图",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"Evolution steps from rough dog sketch to final geometric logo"</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"灵感来源",</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"Moodboard images including minimalist architecture, a golden retriever, and dark green geometric shapes"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"创意理念",</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"Text blocks with minimalist icons explaining design philosophy, positioning, color psychology, and scalability"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"品牌应用",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"名片 正反面",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"信纸信封",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"APP图标",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"网站页眉 / 网站图标",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"产品包装 / 购物袋",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"店面门头 / 标识牌"</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"Mockups of business cards, envelopes, app icons, website header with a dog, paper shopping bags, and a storefront sign"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"色彩规范",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"主色",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"辅助色",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"强调色"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name=\"primary color\" default=\"#1E3D34\"}",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"#F5F3EF",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"#E5E2DD",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"#A8C5B1",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"#E0A86E"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"字体规范",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"思源黑体 CN",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"思源柔黑体 CN"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"Typography specimens showing 'Aa', alphabet, and numbers"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"最小使用尺寸",</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"Minimum logo size specifications at 20mm and 12mm"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"安全留白区域",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"Logo surrounded by a bounding box with 'X' indicating clear space margins"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"错误使用示例",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"不可拉伸变形",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"不可改变颜色",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"不可添加阴影",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"不可倾斜使用",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"不可复杂背景上使用"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"Examples of incorrect logo usage: stretched, wrong color, drop shadow, tilted, and placed on a busy photographic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38F2D173">
      <w:pPr>
        <w:spacing w:before="40" w:after="40"/>
      </w:pPr>
    </w:p>
    <w:p w14:paraId="27F9E36D">
      <w:pPr>
        <w:pStyle w:val="4"/>
      </w:pPr>
      <w:r>
        <w:t>例 134：界面交互设计图</w:t>
      </w:r>
    </w:p>
    <w:p w14:paraId="746B87CC">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"skincare e-commerce landing page mockup",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"brand": "{argument name=\"brand name\" default=\"DERMA CALM\"}",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"color_palette": ["white", "light blue", "{argument name=\"primary color\" default=\"dark blue\"}"],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"logo": "left-aligned brand name with Japanese subtext",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"navigation_links":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["ABOUT", "PRODUCT", "FEATURE", "INGREDIENT", "VOICE", "Q&amp;A"]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"buttons":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["マイページ", "今すぐ購入する"]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"hero_section":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"headline": "{argument name=\"hero headline\" default=\"敏感な肌にも、毎日つづけられる安心ケア。\"}",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"subtext": "paragraph detailing low irritation, moisturizing, fragrance-free, and alcohol-free benefits",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"buttons":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["今すぐ購入する", "詳しく見る"]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 "white pump bottle with clear cap labeled {argument name=\"product type\" default=\"Moisture Barrier Serum\"}",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"props": ["dollop of white cream", "circular badge reading 皮膚科医監修"]</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"{argument name=\"model description\" default=\"young East Asian woman with clear glowing skin touching her cheek\"}",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"blurred laboratory glassware in a bright, clean clinical setting"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"bottom_features_panel":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"left_cards":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"descriptions": ["95% satisfaction with 5 stars", "shield icon for low irritation formula", "drop icon for skin barrier support"]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"right_badges":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"descriptions": ["no fragrance icon", "no alcohol icon", "patch tested icon"]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"footer": "fine print disclaimers at the bottom"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534C5502">
      <w:pPr>
        <w:spacing w:before="40" w:after="40"/>
      </w:pPr>
    </w:p>
    <w:p w14:paraId="13B46364">
      <w:pPr>
        <w:pStyle w:val="4"/>
      </w:pPr>
      <w:r>
        <w:t>例 135：应用界面样机图</w:t>
      </w:r>
    </w:p>
    <w:p w14:paraId="4822D7FC">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"website landing page mockup",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"men's skincare, sleek, professional, dark mode",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"color_palette": "{argument name=\"color scheme\" default=\"dark navy blue\"}, white text, subtle blue gradients",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"logo": "{argument name=\"brand name\" default=\"NEX SKIN\"}",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"navigation": ["HOME", "PRODUCT", "ABOUT", "FEATURE", "FAQ"],</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"cta_button": "今すぐ始める &gt;"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"hero_section":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"headline": "{argument name=\"main headline\" default=\"清潔感は、毎日のスキンケアから。\"}",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"sub_headline": "男の肌は、もっとシンプルでいい。",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"body_text": "3 lines of descriptive text about skincare benefits",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"buttons":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"solid blue", "text": "今すぐ始める &gt;"},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"outlined", "text": "詳しく見る &gt;"}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"feature_highlights":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 "sparkle", "title": "テカリ対策", "subtitle": "皮脂バランスを整える"},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 "water drop", "title": "保湿", "subtitle": "うるおいを与え続ける"},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 "shield/bottle", "title": "オールインワン", "subtitle": "化粧水・美容液・乳液がこれ1本"}</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"center_image":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"handsome {argument name=\"target demographic\" default=\"young Asian man\"}",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"clean-cut, dark hair, flawless glowing skin, wearing a black shirt",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"pose": "hand touching chin thoughtfully",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"lighting": "dramatic studio lighting highlighting facial structure"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"product_shot":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"bottle": "tall cylindrical dark blue bottle with water droplets",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["{argument name=\"brand name\" default=\"NEX SKIN\"}", "{argument name=\"product type\" default=\"ALL-IN-ONE LOTION\"}", "150mL"],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"base": "textured dark rock surface",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"badge": "circular outlined badge reading 'これ1本で男の肌悩みをトータルケア'"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"bottom_stats_bar":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 "users", "label": "累計販売本数", "value": "120万本突破"},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 "star", "label": "使用感満足度", "value": "92.1%"},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 "checklist", "label": "リピート率", "value": "85.3%"}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"footnotes": "small legal text on the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46BF9DBD">
      <w:pPr>
        <w:spacing w:before="40" w:after="40"/>
      </w:pPr>
    </w:p>
    <w:p w14:paraId="4B9AB6D1">
      <w:pPr>
        <w:pStyle w:val="4"/>
      </w:pPr>
      <w:r>
        <w:t>例 136：品牌视觉识别图</w:t>
      </w:r>
    </w:p>
    <w:p w14:paraId="3ADD58A0">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"e-commerce landing page hero section",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"brand": "{argument name=\"brand name\" default=\"CLEAR RESET\"}",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"refreshing skincare, clean aesthetic, water bubbles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"color_palette": ["white", "{argument name=\"primary color\" default=\"teal\"}", "light blue"],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"logo": "CLEAR RESET",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"navigation_links": {"count": 5, "labels": ["About Product", "About Pores/Acne", "Ingredients", "How to Use", "FAQ"]},</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"action_buttons": {"count": 2, "labels": ["Buy Now", "My Page"]}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"hero_content":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"headline": "{argument name=\"main headline\" default=\"毛穴・ニキビ悩みに、すっきり澄んだ肌へ。\"}",</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"subheadline": "Balances sebum and clears pores. Non-sticky, medicated skincare for comfortable daily use.",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"vertical_copy": "Prevents recurring rough skin and acne, leading to smooth, clear skin."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"model": "{argument name=\"model description\" default=\"young Asian woman with clear radiant skin, hair tied up, smiling softly\"}",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"{argument name=\"product type\" default=\"acne care gel tube and lotion bottle\"}",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"placement": "center"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"light blue gradient with floating water bubbles"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"feature_highlights":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"circular icons with text below",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["Quasi-drug", "Pore Care", "Non-sticky", "Daily Use Morning/Night OK"]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"call_to_action":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"banner_text": "Limited to first-time buyers",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"buttons": {"count": 2, "labels": ["Try it at a discount", "See details"]}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"statistics_cards":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"white rectangular cards with large teal numbers",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["Satisfaction 92%", "Pore visibility -23%", "Acne prevention 87%", "Want to repeat 97%"]</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226FB729">
      <w:pPr>
        <w:spacing w:before="40" w:after="40"/>
      </w:pPr>
    </w:p>
    <w:p w14:paraId="18E8EEF4">
      <w:pPr>
        <w:pStyle w:val="4"/>
      </w:pPr>
      <w:r>
        <w:t>例 137：界面交互设计图</w:t>
      </w:r>
    </w:p>
    <w:p w14:paraId="7164A81F">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"e-commerce landing page hero section mockup",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"aesthetic": "clean, bright, airy, feminine, floral accents with purple flowers, {argument name=\"primary color\" default=\"soft pink\"} and white color palette, soft lighting",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"logo": "{argument name=\"brand name\" default=\"LUMEA BEAUTY\"}",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"navigation_links":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["特徴", "成分", "お客様の声", "使い方", "FAQ"]</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"cta_button": "今すぐ試す"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"hero_section":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"headline": "{argument name=\"headline text\" default=\"鏡を見るたび、うるおう透明感。\"}",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"subheadline": "乾燥・くすみが気になる肌に。美容成分を贅沢に配合した、毎日のための集中保湿美容液。",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"feature_badges":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"pill-shaped with small icons",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["敏感肌OK", "高保湿", "朝晩使える"]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"bullet_points":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"pink checkmarks",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["美容成分をしっかり届ける", "ハリ・ツヤのある印象へ", "続けやすいシンプルケア"]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"cta_buttons":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["初回限定で試してみる &gt;", "成分をチェック &gt;"]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"trust_badges": "送料無料 / 初回限定 / 定期縛りなし"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"center_subject":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"model": "{argument name=\"model description\" default=\"young East Asian woman smiling, touching her cheek\"}",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"action": "holding a dropper bottle of serum"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"right_column":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"product_display":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["{argument name=\"product type\" default=\"moisturizing boost serum\"} dropper bottle", "packaging box"]</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"stat_cards":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"floating white rounded rectangles with gold accents",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["満足度 96%", "美容成分 5種配合", "愛用者 12,000人突破"]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"bottom_section":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"benefit_cards":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"horizontal white rounded rectangles with icons",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["うるおい", "透明感", "使いやすさ"]</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5D39D5BC">
      <w:pPr>
        <w:spacing w:before="40" w:after="40"/>
      </w:pPr>
    </w:p>
    <w:p w14:paraId="47FC8DDD">
      <w:pPr>
        <w:pStyle w:val="4"/>
      </w:pPr>
      <w:r>
        <w:t>例 138：封面排版设计图</w:t>
      </w:r>
    </w:p>
    <w:p w14:paraId="1414DF0E">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"fashion product catalog layout",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"A cohesive fashion collection featuring a specific pattern: {argument name=\"pattern description\" default=\"overlapping circular floral mandala motifs in purple, green, blue, orange, and pink\"}",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"structure": "2x2 grid with a full-width bottom banner",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"sections":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"id": "01",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name=\"product 1\" default=\"Flared Dress\"}",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"フレアワンピース",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"main_image": "Woman in patterned flared dress holding white handbag.",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"swatch_count":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"swatch_descriptions": ["purple variant", "green/blue variant", "orange/yellow variant"],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"description_text": "華やかなフレアシルエット。軽やかな素材が優雅な動きを演出します。"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"id": "02",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name=\"product 2\" default=\"Silk Scarf\"}",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"シルクスカーフ",</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"main_image": "Woman in white blouse with patterned silk scarf.",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"swatch_count":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"swatch_descriptions": ["flat pattern detail", "tied knot detail"],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"description_text": "首元に彩りを添えるシルクスカーフ。上品な光沢と滑らかな肌ざわり。"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"id": "03",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name=\"product 3\" default=\"Tote Bag\"}",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"トートバッグ",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"main_image": "Woman carrying patterned tote bag.",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"swatch_count":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"swatch_descriptions": ["purple variant", "blue variant", "orange/yellow variant"],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"description_text": "A4サイズも入る収納力。軽くて丈夫、毎日使いたくなるトートバッグ。"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"id": "04",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name=\"product 4\" default=\"Pouch\"}",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"ポーチ",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"main_image": "Patterned zip pouch on table with magazine and vase.",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"swatch_count":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"swatch_descriptions": ["green/purple variant", "orange variant", "pink variant"],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"description_text": "バッグの中を彩る華やかなポーチ。細部まで美しいデザインが魅力です。"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"bottom_banner":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"Pattern Design",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"description_text": "細やかな線と豊かな色彩が織りなす、唯一無二のパターンデザイン。日常に優雅な彩りを。",</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"image": "Horizontal strip showing the seamless pattern."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084BF2C5">
      <w:pPr>
        <w:spacing w:before="40" w:after="40"/>
      </w:pPr>
    </w:p>
    <w:p w14:paraId="2AB5E94A">
      <w:pPr>
        <w:pStyle w:val="4"/>
      </w:pPr>
      <w:r>
        <w:t>例 139：主题海报版式设计</w:t>
      </w:r>
    </w:p>
    <w:p w14:paraId="561DBF7C">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"Japanese promotional landing page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"hyper-energetic, explosive typography, vibrant colors, amusement park night festival aesthetic",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"top_section":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"night sky, fireworks, ferris wheel, roller coaster",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"subjects": "4 young adults cheering, raising fists, dynamic lighting",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"typography":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name=\"main headline\" default=\"究極の楽しい!!\"}",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name=\"sub headline\" default=\"やばい!!共感してもらいたい!!\"}",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"この一枚が、あなたの人生を最高に塗り替える!!"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"badges":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"累計販売枚数 {argument name=\"sales badge\" default=\"252,000\"} 枚突破!!!"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"middle_section":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"究極の楽しい体験を実現する5つの超快楽ポイント",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"points_count":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"points":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{"number": 1, "label": "爆笑覚醒", "image": "people laughing"},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{"number": 2, "label": "ドキドキMAX", "image": "roller coaster loop"},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{"number": 3, "label": "感動の渦", "image": "fireworks explosion"},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{"number": 4, "label": "超解放ゾーン", "image": "silhouettes jumping at sunset"},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{"number": 5, "label": "無限リピート", "image": "group of people cheering"}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"bonus_section":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"今だけ！超豪華 5大特典付き!!!",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"items_count":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"① 限定デザインポスター",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"② 楽しい名言ブックレット(PDF)",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"③ 超楽しいプレイリスト(MP3)",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"④ スマホ壁紙セット",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"⑤ 楽しいシークレット映像"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"bottom_section":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"product_info":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"究極の楽しいポスター",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"variants_count":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"variants": ["全力全開ver.", "笑顔爆発ver.", "感動絶頂ver."]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"pricing":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"魂の価格",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"amount": "{argument name=\"price\" default=\"¥2,980\"}",</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"shipping": "送料無料"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"footer":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name=\"footer call to action\" default=\"人生を最高に楽しみ尽くせ!! さぁ、今すぐ手に入れろ!!\"}",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"background_color": "magenta"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4429B36C">
      <w:pPr>
        <w:spacing w:before="40" w:after="40"/>
      </w:pPr>
    </w:p>
    <w:p w14:paraId="5AC162A5">
      <w:pPr>
        <w:pStyle w:val="4"/>
      </w:pPr>
      <w:r>
        <w:t>例 140：主题海报版式设计</w:t>
      </w:r>
    </w:p>
    <w:p w14:paraId="78F753D0">
      <w:pPr>
        <w:spacing w:before="40" w:after="120"/>
      </w:pPr>
      <w:r>
        <w:rPr>
          <w:rFonts w:ascii="Courier New" w:hAnsi="Courier New"/>
          <w:color w:val="333333"/>
          <w:sz w:val="18"/>
          <w:shd w:val="clear" w:color="auto" w:fill="F5F5F5"/>
        </w:rPr>
        <w:t>{"type": "promotional advertisement poster for a bottled green tea beverage", "product": {"type": "clear plastic PET bottle filled with yellow-green tea", "label": "white label with green typography, featuring the product name '{argument name=\"product name\" default=\"清風茶\"}', subtitle '緑茶 Seifucha', and vertical text '国産茶葉使用' and '香り豊か、後味さわやか'"}, "background": "bright, fresh, sunlit outdoor atmosphere with dynamic water splashes wrapping around the bottle and vibrant green tea leaves", "layout": {"sections": [{"title": "headline", "position": "top-left", "text": "{argument name=\"main headline\" default=\"新発売\"}", "style": "large red text with a gold underline and a small green leaf accent"}, {"title": "catchphrase", "position": "mid-left", "text": "{argument name=\"catchphrase\" default=\"毎日に、すっきり。\"}", "style": "dark green text"}, {"title": "features", "position": "lower-left", "count": 2, "labels": ["国産茶葉使用", "香り豊か、後味さわやか"], "style": "white pill-shaped banners with green leaf icons"}, {"title": "price_badge", "position": "top-right", "text": "今だけ!! 特別価格 {argument name=\"price\" default=\"128円\"} (税込)", "style": "red circular sticker with white and yellow text"}, {"title": "promo_banner", "position": "bottom-left", "text": "期間限定のお得価格!", "style": "angled red ribbon with yellow and white text"}, {"title": "footer", "position": "bottom-edge", "text": "{argument name=\"footer text\" default=\"全国のコンビニ・スーパーで発売中\"}", "style": "solid green horizontal bar with a white shopping cart icon"}]}}</w:t>
      </w:r>
    </w:p>
    <w:p w14:paraId="1734428A">
      <w:pPr>
        <w:spacing w:before="40" w:after="40"/>
      </w:pPr>
    </w:p>
    <w:p w14:paraId="20070944">
      <w:pPr>
        <w:pStyle w:val="4"/>
      </w:pPr>
      <w:r>
        <w:t>例 141：电商商品展示设计</w:t>
      </w:r>
    </w:p>
    <w:p w14:paraId="6332E766">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"promotional banner design set",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"strawberry advertisement campaign",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"anime illustration, bright, cheerful, commercial graphic design",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"color_palette": "{argument name=\"primary color theme\" default=\"pastel pink and vibrant red\"}",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 "{argument name=\"character description\" default=\"anime girl with brown side ponytail and bunny ears, wearing a pastel blue and pink jacket\"}",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 "{argument name=\"product\" default=\"fresh red strawberries\"}",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"sections":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"large landscape banner",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"character winking and holding a strawberry next to a large basket of strawberries",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"main_text": "{argument name=\"main headline\" default=\"いちごたっぷり\"}",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"sub_text": ["笑顔あふれる、甘〜いひととき♪", "とびきりおいしい！", "ひと粒で、しあわせ広がる♡", "あまっ♡", "旬のおいしさをお届け！"],</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"badges":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["あま〜くてジューシー！", "いろんなサイズを楽しめる♪", "新鮮朝採れ！"]</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"vertical banner",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"character eating a strawberry with a pile of strawberries below",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"main_text": "いちごたっぷり",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"sub_text": ["旬のいちごをお届け！", "{argument name=\"secondary headline\" default=\"あま〜くて、ジューシー！\"}", "とろけるおいしさ〜♡"],</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"badges":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["朝採れ新鮮！", "いろんなサイズを楽しめる♪", "甘くてジューシー！"]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"wide horizontal banner",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"middle",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"character with closed eyes eating a strawberry, flanked by strawberries",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"main_text": "いちごたっぷり！",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"sub_text": ["あまくて、ジューシーな幸せ♡", "旬の美味しさをお届けします！", "おいし〜っ♡"]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"small square banner",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"character smiling holding strawberry",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["いちごたっぷり", "あま〜くてジューシー！"]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"small square banner",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mid-left",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"pile of strawberries with one cut in half",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["旬のいちご！", "あまくてとろけるおいしさ♡"]</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"small horizontal banner",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mid-right",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"character holding strawberry",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["いちごたっぷり", "朝採れ新鮮！", "あまくてジューシー！"]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"circular icons",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"visual": "basket of strawberries", "label": "朝採れ新鮮！"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"visual": "half strawberry", "label": "あまくてジューシー！"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"visual": "whole strawberry", "label": "いろんなサイズ！"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"visual": "character face", "label": "とろけるおいしさ♡"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530A9B60">
      <w:r>
        <w:t>例 142：写实摄影风格创作</w:t>
      </w:r>
    </w:p>
    <w:p w14:paraId="5983964D">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"anime idol merchandise catalog flyer",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"theme_colors": "{argument name=\"theme color\" default=\"pastel blue and pink\"}",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"{argument name=\"character name\" default=\"ななし\"}",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"anime girl, long {argument name=\"hair color\" default=\"pink\"} hair, blue eyes",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"attire": "{argument name=\"outfit\" default=\"black and white maid outfit with a red bow tie\"} and blue hair ribbons"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 "upper body portrait of the character looking slightly to the side",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"top_banner": "ななし 2nd EP リリース記念ライブ",</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"main_title": "{argument name=\"event title\" default=\"おしごと☆メイド奮闘中！\"}",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 Oshigoto Maid Funtouchu!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"section_header": "OFFICIAL GOODS"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 "purchase bonus info box containing 3 small rectangular photo prints"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"merchandise_grid":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"01", "name": "アクリルスタンド", "description": "full body acrylic stand of the character"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"02", "name": "缶バッジ", "description": "set of 6 circular can badges featuring different facial expressions"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"03", "name": "ビッグタオル", "description": "large rectangular towel showing the character holding a heart pillow"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"04", "name": "Tシャツ", "description": "white t-shirt showing FRONT with character graphic and BACK with small logo"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"05", "name": "マフラータオル", "description": "long narrow muffler towel with character art and logo"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"06", "name": "トートバッグ", "description": "canvas tote bag with blue logo"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"07", "name": "アクリルキーホルダー", "description": "chibi character acrylic keychain with a star-shaped clasp"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"08", "name": "ラバーバンド", "description": "blue silicone wristband with logo"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"09", "name": "ステッカーセット", "description": "set of 4 visible stickers: chibi character, heart, ribbon bow, and logo"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"id": "10", "name": "ペンライト", "description": "blue glowing concert penlight"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"footer":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 "purchase notes and guidelines box",</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 "character signature 'Nanashi' with hand-drawn hearts and stars",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 "payment methods box"</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2B9F4867">
      <w:pPr>
        <w:spacing w:before="40" w:after="40"/>
      </w:pPr>
    </w:p>
    <w:p w14:paraId="6857C91A">
      <w:pPr>
        <w:pStyle w:val="4"/>
      </w:pPr>
      <w:r>
        <w:t>例 143：品牌徽标设计图</w:t>
      </w:r>
    </w:p>
    <w:p w14:paraId="6FD69573">
      <w:pPr>
        <w:spacing w:before="40" w:after="120"/>
      </w:pPr>
      <w:r>
        <w:rPr>
          <w:rFonts w:ascii="Courier New" w:hAnsi="Courier New"/>
          <w:color w:val="333333"/>
          <w:sz w:val="18"/>
          <w:shd w:val="clear" w:color="auto" w:fill="F5F5F5"/>
        </w:rPr>
        <w:t>A photorealistic amateur photograph of a custom building block set resting on a light wood grain table in a living room. In the background stands a large product box with a red logo reading "{argument name="brand name" default="BRICKLY"} BUILDING SETS". The box features text reading "8+", "540 PCS", "5 FIGURES", and the main large title "{argument name="set title" default="WATTERSON FAMILY HOUSE"}". A red circular badge on the box reads "CUSTOM SET FAN DESIGN", and the box art depicts the house and characters under a blue sky. In the foreground sits the fully assembled block model of a {argument name="house color" default="blue"} two-story suburban house with a brown roof, white porch, red steps, a white picket fence, and a blocky green tree. To the left of the house is a built block model of a {argument name="car color" default="pink"} station wagon. Standing in a row in front of the house are exactly 5 custom block minifigures: a blue cat in tan pants, an orange fish with legs, a tall pink rabbit in a white shirt and tie, a blue cat in a white shirt, and a small pink rabbit in an orange dress. The background is a slightly blurred living room with a grey sofa and white blinds.</w:t>
      </w:r>
    </w:p>
    <w:p w14:paraId="217D6758">
      <w:pPr>
        <w:spacing w:before="40" w:after="40"/>
      </w:pPr>
    </w:p>
    <w:p w14:paraId="69F63E13">
      <w:pPr>
        <w:pStyle w:val="4"/>
      </w:pPr>
      <w:r>
        <w:t>例 144：主题海报版式设计</w:t>
      </w:r>
    </w:p>
    <w:p w14:paraId="18788FBD">
      <w:pPr>
        <w:spacing w:before="40" w:after="120"/>
      </w:pPr>
      <w:r>
        <w:rPr>
          <w:rFonts w:ascii="Courier New" w:hAnsi="Courier New"/>
          <w:color w:val="333333"/>
          <w:sz w:val="18"/>
          <w:shd w:val="clear" w:color="auto" w:fill="F5F5F5"/>
        </w:rPr>
        <w:t>A luxurious cosmetic product advertisement featuring a single elegant glass jar with a shiny gold lid resting on a round, light-colored marble slab. The jar has gold text reading {argument name="brand name" default="LUMIÉRE"} and {argument name="product type" default="MOISTURE RICH CREAM"} with "AGING CARE*" below it. The background consists of soft, draped, shimmering champagne-colored silk fabric with delicate white flowers on the left. The lighting is warm, ethereal, and sun-drenched with soft bokeh. At the top center, elegant dark brown Japanese typography reads {argument name="main headline" default="肌に、静かな贅沢を。"} above a small decorative gold divider and the text {argument name="subheadline" default="高保湿×エイジングケア*"}. To the right of the jar, a thin gold circle contains Japanese text meaning 'With dense moisture, high-quality firmness and radiance'. At the bottom center is a dark rectangular call-to-action button with a thin gold border containing the text {argument name="button text" default="詳しく見る"} and a right-pointing chevron. In the bottom right corner, tiny fine print contains Japanese text meaning '*Care according to age'.</w:t>
      </w:r>
    </w:p>
    <w:p w14:paraId="576BF9AB">
      <w:pPr>
        <w:spacing w:before="40" w:after="40"/>
      </w:pPr>
    </w:p>
    <w:p w14:paraId="10409909">
      <w:pPr>
        <w:pStyle w:val="4"/>
      </w:pPr>
      <w:r>
        <w:t>例 145：综合应用场景图</w:t>
      </w:r>
    </w:p>
    <w:p w14:paraId="30485702">
      <w:pPr>
        <w:spacing w:before="40" w:after="120"/>
      </w:pPr>
      <w:r>
        <w:rPr>
          <w:rFonts w:ascii="Courier New" w:hAnsi="Courier New"/>
          <w:color w:val="333333"/>
          <w:sz w:val="18"/>
          <w:shd w:val="clear" w:color="auto" w:fill="F5F5F5"/>
        </w:rPr>
        <w:t>A {argument name="platform" default="Taobao"} product detail page for {argument name="robot model" default="T-800 robot"}, displaying: front, side, and back three-view drawings of the robot, product price, product details, functions, and usage scenarios, etc.</w:t>
      </w:r>
    </w:p>
    <w:p w14:paraId="57B08B1D">
      <w:pPr>
        <w:spacing w:before="40" w:after="40"/>
      </w:pPr>
    </w:p>
    <w:p w14:paraId="2D3E6770">
      <w:pPr>
        <w:pStyle w:val="4"/>
      </w:pPr>
      <w:r>
        <w:t>例 146：综合应用场景图</w:t>
      </w:r>
    </w:p>
    <w:p w14:paraId="4C868913">
      <w:pPr>
        <w:spacing w:before="40" w:after="120"/>
      </w:pPr>
      <w:r>
        <w:rPr>
          <w:rFonts w:ascii="Courier New" w:hAnsi="Courier New"/>
          <w:color w:val="333333"/>
          <w:sz w:val="18"/>
          <w:shd w:val="clear" w:color="auto" w:fill="F5F5F5"/>
        </w:rPr>
        <w:t>A {argument name="platform" default="Taobao"} product detail page for {argument name="robot model" default="T-800 robot"}, displaying: front, side, and back three-view drawings of the robot, product price, product details, functions, and usage scenarios, etc.</w:t>
      </w:r>
    </w:p>
    <w:p w14:paraId="63CC5E33">
      <w:pPr>
        <w:spacing w:before="40" w:after="40"/>
      </w:pPr>
    </w:p>
    <w:p w14:paraId="73591124">
      <w:pPr>
        <w:pStyle w:val="4"/>
      </w:pPr>
      <w:r>
        <w:t>例 147：综合应用场景图</w:t>
      </w:r>
    </w:p>
    <w:p w14:paraId="5EAD46C1">
      <w:pPr>
        <w:spacing w:before="40" w:after="120"/>
      </w:pPr>
      <w:r>
        <w:rPr>
          <w:rFonts w:ascii="Courier New" w:hAnsi="Courier New"/>
          <w:color w:val="333333"/>
          <w:sz w:val="18"/>
          <w:shd w:val="clear" w:color="auto" w:fill="F5F5F5"/>
        </w:rPr>
        <w:t>A {argument name="platform" default="Taobao"} product detail page for {argument name="robot model" default="T-800 robot"}, displaying: front, side, and back three-view drawings of the robot, product price, product details, functions, and usage scenarios, etc.</w:t>
      </w:r>
    </w:p>
    <w:p w14:paraId="0ADACC8D">
      <w:pPr>
        <w:spacing w:before="40" w:after="40"/>
      </w:pPr>
    </w:p>
    <w:p w14:paraId="0C860BE0">
      <w:pPr>
        <w:pStyle w:val="4"/>
      </w:pPr>
      <w:r>
        <w:t>例 148：综合应用场景图</w:t>
      </w:r>
    </w:p>
    <w:p w14:paraId="21DBDFAC">
      <w:pPr>
        <w:spacing w:before="40" w:after="120"/>
      </w:pPr>
      <w:r>
        <w:rPr>
          <w:rFonts w:ascii="Courier New" w:hAnsi="Courier New"/>
          <w:color w:val="333333"/>
          <w:sz w:val="18"/>
          <w:shd w:val="clear" w:color="auto" w:fill="F5F5F5"/>
        </w:rPr>
        <w:t>A {argument name="platform" default="Taobao"} product detail page for {argument name="robot model" default="T-800 robot"}, displaying: front, side, and back three-view drawings of the robot, product price, product details, functions, and usage scenarios, etc.</w:t>
      </w:r>
    </w:p>
    <w:p w14:paraId="14985433">
      <w:pPr>
        <w:spacing w:before="40" w:after="40"/>
      </w:pPr>
    </w:p>
    <w:p w14:paraId="0BE27C3F">
      <w:pPr>
        <w:pStyle w:val="4"/>
      </w:pPr>
      <w:r>
        <w:t>例 149：直播界面设计图</w:t>
      </w:r>
    </w:p>
    <w:p w14:paraId="22AF2C3F">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"mobile livestream e-commerce interface mockup",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"person": "Elon Musk",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"clothing": "black t-shirt with SPACEX logo",</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"pose": "gesturing towards camera with both hands, explaining enthusiastically",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"watermark": "@Proof AI"</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"setting": "large display screen",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"image": "Mars landscape with Starship rocket and dome habitats",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"SPACEX",</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name=\"background title\" default=\"移民火星计划\"}"</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"ui_layout":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"broadcaster_info":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"{argument name=\"broadcaster name\" default=\"ElonMusk\"}",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"stats": "75.8万本场点赞",</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"follow_button": "关注"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"viewer_stats":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"avatars_count":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"10万+",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"close_button": "X"</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"tags":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"带货总榜第1名",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"更多直播 &gt;"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"product_card":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"mid-right",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"status": "讲解中",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"image": "Mars dome habitats",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name=\"product title\" default=\"火星移民基础套餐\"}",</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"price": "{argument name=\"product price\" default=\"¥99.00\"}",</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"action_button": "抢"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"chat_overlay":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"join_alert": "星辰大海 加入了直播间",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"messages_count": 7,</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"messages":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name=\"top chat message\" default=\"梦想家: 支持马斯克！！🚀\"}",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"火星弟弟: 多少钱一位？",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"科技迷: 太酷了！想去火星！",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"未来已来: 如何报名？",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"小火箭: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"宇宙无敌: 讲解一下细节",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"东方不败: 老马牛逼！👍👍👍"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"bottom_action_bar":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"input_placeholder": "说点什么...",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"icons_count":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"icons": ["shopping cart", "gift box", "heart planet", "plus sign"]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"floating_reactions":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"stack of floating hearts, thumbs up, and laughing emojis"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72D6086F">
      <w:pPr>
        <w:spacing w:before="40" w:after="40"/>
      </w:pPr>
    </w:p>
    <w:p w14:paraId="61974F53">
      <w:pPr>
        <w:pStyle w:val="4"/>
      </w:pPr>
      <w:r>
        <w:t>例 150：品牌徽标设计图</w:t>
      </w:r>
    </w:p>
    <w:p w14:paraId="3DB0E927">
      <w:pPr>
        <w:spacing w:before="40" w:after="120"/>
      </w:pPr>
      <w:r>
        <w:rPr>
          <w:rFonts w:ascii="Courier New" w:hAnsi="Courier New"/>
          <w:color w:val="333333"/>
          <w:sz w:val="18"/>
          <w:shd w:val="clear" w:color="auto" w:fill="F5F5F5"/>
        </w:rPr>
        <w:t>A bright, summery commercial product photography shot featuring a refreshing beverage on a weathered wooden table. In the sharp foreground, there is 1 tall glass filled with a golden, bubbly iced drink garnished with 1 lemon slice and a sprig of rosemary, sitting next to 1 silver aluminum can covered in cold condensation. The can prominently displays the English text {argument name="product name" default="TOKYO HIGHBALL"} below a small gold star logo, featuring a graphic of the drink itself and the Japanese text "アルコール分 7%" near the bottom. To the right of the can, 2 cut lemon wedges rest on the table. In the softly blurred background, a sunny beach scene unfolds with sparkling turquoise water and a clear blue sky. Standing to the left in the background is 1 young woman with long brown hair, wearing a white sleeveless top and a light blue skirt, looking out toward the ocean. Floating elegantly in the sky above the scene is the Japanese text {argument name="catchphrase" default="夏、これがいい。"}. The overall lighting is radiant and inviting, with sparkling bokeh and lens flares emphasizing the crisp, cold, and refreshing atmosphere of a perfect summer day.</w:t>
      </w:r>
    </w:p>
    <w:p w14:paraId="0D3A884D">
      <w:pPr>
        <w:spacing w:before="40" w:after="40"/>
      </w:pPr>
    </w:p>
    <w:p w14:paraId="4BF33E35">
      <w:pPr>
        <w:pStyle w:val="4"/>
      </w:pPr>
      <w:r>
        <w:t>例 151：界面交互设计图</w:t>
      </w:r>
    </w:p>
    <w:p w14:paraId="1FF4E337">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"2x2 advertising banner grid",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"4 distinct quadrants, each featuring a different industry advertisement",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"quadrants":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"industry": "skincare",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"Asian woman touching cheek, floating water droplets, white pump bottle",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"brand": "BALANCÉE",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"copy":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"headline": "{argument name=\"skincare headline\" default=\"素肌が、目覚める。\"}",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"subheadline": "透明感あふれる、新しいわたしへ。",</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"features_count":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"features_labels": ["高保湿", "肌荒れ予防", "美白ケア*"]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"industry": "restaurant food",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"close-up of spaghetti bolognese with grated cheese and parsley, dark moody lighting",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"brand": "Trattoria Luce",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"copy":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"headline": "{argument name=\"food headline\" default=\"このパスタ、事件級。\"}",</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"badge": "期間限定",</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"黒毛和牛のボロネーゼ 〜トリュフの香り〜"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"industry": "travel",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"woman with backpack facing a scenic mountain lake, bright daylight",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"brand": "NATURE JOURNEY",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"copy":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"headline": "{argument name=\"travel headline\" default=\"わたしを、解き放つ旅へ。\"}",</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"subheadline": "自然の中で、心が動き出す。",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"script": "Find your freedom.",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"banner_details": ["初夏の特別キャンペーン", "6.1 SAT - 6.30 SUN", "最大 20%OFF", "今だけの特別プラン多数！"]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"industry": "SaaS app",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"visuals": "smartphone displaying a task management app interface with 4 schedule items",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"brand": "{argument name=\"app brand name\" default=\"Taskme\"}",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"copy":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"headline": "{argument name=\"app headline\" default=\"タスク管理を、もっとシンプルに、スマートに。\"}",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"circle_badge": "1日を、デザインしよう。",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"features_count":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"features_labels": ["直感的な操作性", "チームで共有可能", "どこでもアクセス"],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"bottom_banner": "7日間無料トライアル実施中！"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2EC03FEE">
      <w:r>
        <w:br w:type="page"/>
      </w:r>
    </w:p>
    <w:p w14:paraId="7BCE7844">
      <w:pPr>
        <w:pStyle w:val="4"/>
      </w:pPr>
      <w:r>
        <w:t>例 152：直播界面设计图</w:t>
      </w:r>
    </w:p>
    <w:p w14:paraId="38255D01">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"e-commerce livestream screenshot mockup",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"scene":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"{argument name=\"main subject\" default=\"Caucasian male resembling Sam Altman\"}",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"clothing": "dark green crewneck sweater",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"action": "holding a black product box in one hand and pointing at it with the other",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"setting": "dark studio with a microphone on the left, faint 'AI' text in the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"props":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"black mug with white OpenAI logo",</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"stack of 4 black product boxes on the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"product_design":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"box_color": "black",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"logo": "orange asterisk or sunburst",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name=\"product name\" default=\"Claude Opus 4.7\"}"</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"ui_overlays":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"top_left_product_info":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"brand_tag": "Anthropic 官方旗舰店",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name=\"product name\" default=\"Claude Opus 4.7\"}",</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"{argument name=\"main headline\" default=\"更强推理·更高智能\"}",</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"sub_subtitle": "最强大模型: Opus 4.7 重磅发布!",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"bullet_points_count":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"bullet_points": ["超强推理能力", "代码能力巅峰", "复杂任务轻松搞定"]</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"top_right_live_status":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"viewer_info": "直播中 | 52.8万人观看",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"promo_banner": "直播专属福利 限时折扣·错过不再有",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"countdown": "倒计时 00:09:47"</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"middle_right_price_card":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"{argument name=\"product name\" default=\"Claude Opus 4.7\"} 直播间专享价",</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"price_currency":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"price_value": "{argument name=\"promotional price\" default=\"0.47\"}",</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"price_unit": "/百万tokens起",</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"original_price": "原价: ¥1.89",</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"button": "立即抢购"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"bottom_left_chat":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"message_count": 9,</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"input_box_placeholder": "说点什么..."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"bottom_right_banner":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"headline": "奥特曼首推！认准Claude Opus 4.7",</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"subheadline": "更智能 · 更安全 · 更可靠",</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"feature_tags_count":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"feature_tags": ["强大推理", "代码神器", "安全可靠", "极速响应"]</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"floating_elements":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"sticker",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"middle right over product boxes",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name=\"sticker text\" default=\"史上最强 AI模型!\"}"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3855AAB7">
      <w:pPr>
        <w:spacing w:before="40" w:after="40"/>
      </w:pPr>
    </w:p>
    <w:p w14:paraId="4D064F17">
      <w:pPr>
        <w:pStyle w:val="4"/>
      </w:pPr>
      <w:r>
        <w:t>例 153：主题海报版式设计</w:t>
      </w:r>
    </w:p>
    <w:p w14:paraId="19EC508B">
      <w:pPr>
        <w:spacing w:before="40" w:after="120"/>
      </w:pPr>
      <w:r>
        <w:rPr>
          <w:rFonts w:ascii="Courier New" w:hAnsi="Courier New"/>
          <w:color w:val="333333"/>
          <w:sz w:val="18"/>
          <w:shd w:val="clear" w:color="auto" w:fill="F5F5F5"/>
        </w:rPr>
        <w:t>Using REFERENCE_0 as the base style and preserving the central chicken illustration, transform the image into a product packaging label for a herbal soup mix. Shift the chicken to the right side. Replace the top text with a large, bold black brush-stroke headline {argument name="main headline" default="元气祛湿 鸡煲汤包"} and a smaller subtitle {argument name="subtitle" default="吃山林土货 味道当然好!"}. On the left side, add a new woven basket containing exactly 6 distinct piles of ingredients: woody root sticks, white square cubes, round sliced brown roots, yellow soybeans, dried orange peel strips, and dark red dates. Attach 6 small brown rectangular labels with white text to these ingredients. Below the chicken, add a circular orange badge containing the text {argument name="ingredients list" default="内含有:五指毛桃、茯苓、土茯苓、黄豆、陈皮、红枣"}. At the bottom, create a solid orange rectangular banner featuring a cooking pot icon, the text {argument name="usage instructions" default="用法:把汤料清洗干净放入锅中，加入姜片煮20分钟，后加入鸡肉再煮20分钟即可。"}, and a secondary slogan {argument name="bottom slogan" default="天然好料 滋补好汤"}.</w:t>
      </w:r>
    </w:p>
    <w:p w14:paraId="3CD3B40A">
      <w:pPr>
        <w:spacing w:before="40" w:after="40"/>
      </w:pPr>
    </w:p>
    <w:p w14:paraId="52198378">
      <w:pPr>
        <w:pStyle w:val="4"/>
      </w:pPr>
      <w:r>
        <w:t>例 154：写实摄影风格创作</w:t>
      </w:r>
    </w:p>
    <w:p w14:paraId="0FBA8DC5">
      <w:pPr>
        <w:spacing w:before="40" w:after="120"/>
      </w:pPr>
      <w:r>
        <w:rPr>
          <w:rFonts w:ascii="Courier New" w:hAnsi="Courier New"/>
          <w:color w:val="333333"/>
          <w:sz w:val="18"/>
          <w:shd w:val="clear" w:color="auto" w:fill="F5F5F5"/>
        </w:rPr>
        <w:t>A photorealistic, high-resolution commercial photograph of a {argument name="car model and color" default="bright blue Alpine A110 R sports car"} parked in the foreground inside a massive aircraft hangar. The car features a black carbon fiber hood, black roof, black alloy wheels, and a front license plate reading "{argument name="license plate text" default="A110 R"}". Directly behind the car, dominating the background, is a {argument name="airplane model" default="white Airbus A320 commercial airliner"} with a blue tail. The hangar has a highly polished, reflective concrete floor that mirrors the car and plane. To the left, a sign on the metal wall reads "{argument name="hangar sign text" default="HANGAR 05 MAINTENANCE"}". The hangar doors are wide open, revealing a bright, overcast sky and a distant cityscape. The lighting is soft and cinematic, highlighting the sleek aerodynamic curves of both vehicles.</w:t>
      </w:r>
    </w:p>
    <w:p w14:paraId="5F5E9579">
      <w:pPr>
        <w:spacing w:before="40" w:after="40"/>
      </w:pPr>
    </w:p>
    <w:p w14:paraId="222ADEA0">
      <w:pPr>
        <w:pStyle w:val="4"/>
      </w:pPr>
      <w:r>
        <w:t>例 155：人物角色设定图</w:t>
      </w:r>
    </w:p>
    <w:p w14:paraId="04B1009D">
      <w:pPr>
        <w:spacing w:before="40" w:after="120"/>
      </w:pPr>
      <w:r>
        <w:rPr>
          <w:rFonts w:ascii="Courier New" w:hAnsi="Courier New"/>
          <w:color w:val="333333"/>
          <w:sz w:val="18"/>
          <w:shd w:val="clear" w:color="auto" w:fill="F5F5F5"/>
        </w:rPr>
        <w:t>Create {argument name="items" default="fan goods"} for a standard {argument name="character type" default="Vtuber"} in {argument name="style" default="live-action"}</w:t>
      </w:r>
    </w:p>
    <w:p w14:paraId="564584B4">
      <w:pPr>
        <w:spacing w:before="40" w:after="40"/>
      </w:pPr>
    </w:p>
    <w:p w14:paraId="427A250B">
      <w:pPr>
        <w:pStyle w:val="4"/>
      </w:pPr>
      <w:r>
        <w:t>例 156：应用界面样机图</w:t>
      </w:r>
    </w:p>
    <w:p w14:paraId="4F7AF4BE">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"mobile live-streaming e-commerce interface mockup",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"young Asian woman, long dark hair, wearing light-colored floral pajama set with a pink bow, holding the pajama top outward to show the fabric",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"cozy room, clothing rack with pajamas, flowers, warm lighting"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"ui_layout":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"top_bar":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"time": "20:34",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"host_info":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"{argument name=\"host name\" default=\"小雨睡衣\"}",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"stats": "12.8万本场点赞",</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"button": "关注"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"viewer_info":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"avatars_count":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"total_viewers": "1.2万"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"floating_tags":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"labels": ["带货总榜第3名", "人气榜"]</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"widgets":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"top_left": "red envelope icon with timer 03:45",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"top_right": "floating heart icon with text 直播好物大赏 发现新热爱"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"marketing_text_overlay":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"mid-right",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"lines_count":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"lines":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name=\"main headline\" default=\"新款睡衣\"}",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"{argument name=\"sub headline\" default=\"正在秒杀中...\"}",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"亲肤透气",</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"柔软舒适",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"不起球 不褪色"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"chat_log":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"message_count": 7,</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"messages":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"32 雨*** 加入了直播间",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"小***: 好看，多少钱",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"小***: 拍了，期待发货",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 质量看着不错",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"用***: 身高165，体重120斤，穿多大码？",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主播身上这款有货吗？",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"晴***: 已拍，坐等收货！"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"product_card":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"thumbnail": "miniature of the host",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name=\"product title\" default=\"【小雨睡衣】春季新款家居服套装\"}",</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"tags_count":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"tags": ["7天无理由退货", "运费险"],</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"price_section": "秒杀价 ¥ {argument name=\"product price\" default=\"89.9\"}",</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"action_button": "抢"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"bottom_bar":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"input_placeholder": "说点什么...",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"icon_count":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"icons": ["smiley face", "shopping cart", "heart/gift", "gift box", "three dots"]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7DA1BA74">
      <w:pPr>
        <w:spacing w:before="40" w:after="40"/>
      </w:pPr>
    </w:p>
    <w:p w14:paraId="3BCCF672">
      <w:pPr>
        <w:pStyle w:val="4"/>
      </w:pPr>
      <w:r>
        <w:t>例 157：电商商品展示设计</w:t>
      </w:r>
    </w:p>
    <w:p w14:paraId="7E2EC62B">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"e-commerce product infographic",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"dark mode with {argument name=\"accent color\" default=\"orange\"} accents",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"brand": "{argument name=\"brand name\" default=\"MEAN WELL\"}",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"model": "{argument name=\"product model\" default=\"ELG-100-24B\"}",</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"100W Constant Current LED Driver, rectangular silver metal housing with black cables on both ends and detailed specification label"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"sections":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"Hero Section",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"Brand logo top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"Headline: '{argument name=\"main headline\" default=\"Stable Power For Outdoors\"}'",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"Subtext: Wide input voltage, protected housing...",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"Large angled product shot",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"Faded '100W' watermark in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"Feature Highlights",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"title": "Precision Build", "visual": "Close-up of the specification label"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"title": "Secure Connection", "visual": "Close-up of the cable entry and mounting ear"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"title": "Key Features", "visual": "Angled product shot with 3 callout lines pointing to text: '100~305VAC Input', 'Constant Current', 'IP67 / IP65 Housing'"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"Applications",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"panels":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"title": "For Street Lighting", "visual": "Nighttime highway illuminated by streetlights"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"title": "For Outdoor Projects", "visual": "Modern building exterior with architectural landscape lighting"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"title": "For Indoor Systems", "visual": "Modern commercial hallway with linear ceiling lights"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"title": "For Dimming Control", "visual": "Electrical control box with 4 labels: '0-10V', 'PWM', 'RESISTOR', 'DALI'"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"Environmental Protection",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 resting on a wet surface with water droplets and rain effect",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"Headline: 'Protected Performance'",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text about indoor/outdoor use and active PFC",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"Badge: '{argument name=\"warranty years\" default=\"5\"}-Year Warranty'"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"Technical Specifications",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"Headline: 'Lighting Power Technology'",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"4 checkmark bullet points: '100~305VAC Input', 'Active PFC', 'Low Standby &lt;0.5W', '0~10V / PWM / Resistor / DALI'",</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 shot glowing on a high-tech circuit board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0E0A79E7">
      <w:pPr>
        <w:spacing w:before="40" w:after="40"/>
      </w:pPr>
    </w:p>
    <w:p w14:paraId="3AE784A9">
      <w:pPr>
        <w:pStyle w:val="4"/>
      </w:pPr>
      <w:r>
        <w:t>例 158：界面交互设计图</w:t>
      </w:r>
    </w:p>
    <w:p w14:paraId="27305F93">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"e-commerce live stream interface mockup",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"young Asian woman, long wavy dark hair, wearing a white short-sleeve polo shirt and white pleated tennis skirt, holding a white tennis racket over her right shoulder, looking directly at the camera with a soft expression",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"soft light grey studio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"avatar": "female portrait",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"{argument name=\"host name\" default=\"小鹿运动优选\"}",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"stats": "12.8万本场点赞",</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"button": "关注",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"badge": "带货榜第3名"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"viewer_avatars_count":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"viewer_count": "1.2万",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"close_icon": "X"</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"floating_elements":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"coupon card",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"直播间专属券",</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"¥20 满199可用",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"button": "领取"</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"mid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"campaign 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"夏日运动季",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"headline": "{argument name=\"main headline\" default=\"活力开场\"}",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"bullet_points_count":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"bullet_points": ["透气速干", "弹力舒适", "运动百搭"]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"mid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"product card active",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"badge": "正在讲解",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"image": "white polo and skirt flat lay",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name=\"product name\" default=\"运动POLO衫套装\"}",</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"白色·M码",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"price": "{argument name=\"price\" default=\"¥129\"}",</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"button": "去抢购"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"product card secondary",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"badge": "热卖 x 156",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"image": "model wearing the outfit",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"运动POLO衫套装女 透气速干 显瘦百搭",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"tags": ["7天无理由退货", "运费险"],</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"price": "¥129",</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"button": "抢"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"chat_overlay":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"message_count":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"messages":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"小鹿姐姐: 欢迎新朋友们来到直播间~",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"运动达人: {argument name=\"chat message\" default=\"这套好看!\"}",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"卡卡西: 布料透气吗?",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"小鹿运动优选: 我们这个面料是冰丝速干的，运动出汗也不闷热哦~",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"用户_6789: 已拍!"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"purchase_alert": "用户_6789 等3人 正在去购买"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"footer":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"input_bar": "说点什么...",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"icons_count":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"icons": ["smile", "shopping cart", "heart", "share", "more"]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3C572406">
      <w:pPr>
        <w:spacing w:before="40" w:after="40"/>
      </w:pPr>
    </w:p>
    <w:p w14:paraId="7F3A1A5F">
      <w:pPr>
        <w:pStyle w:val="4"/>
      </w:pPr>
      <w:r>
        <w:t>例 159：界面交互设计图</w:t>
      </w:r>
    </w:p>
    <w:p w14:paraId="7A058992">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"e-commerce livestream UI mockup",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"photorealistic young Asian woman, sweaty glowing skin, long dark wavy hair, wearing a white short-sleeve polo shirt and white pleated tennis skirt, holding a white tennis racket over her right shoulder, looking directly at camera, studio lighting, white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"top_header":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"host_info":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"name": "{argument name=\"host name\" default=\"小鹿运动优选\"}",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"stats": "12.8万本场点赞",</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"button": "关注"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"rank_tag": "带货榜第3名",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"viewer_stats": "1.2万"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"top_right":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"coupon":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"直播间专属券",</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"value": "￥20 满199可用",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"button": "领取"</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"left_overlay":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name=\"campaign title\" default=\"夏日运动季\"}",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"{argument name=\"campaign subtitle\" default=\"活力开场\"}",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"bullet_points":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"items": ["透气速干", "弹力舒适", "运动百搭"]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"right_overlay":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"product_cards":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"card_1":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"status": "正在讲解",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"image": "white polo shirt and skirt flat lay",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"{argument name=\"product name\" default=\"运动POLO衫套装\"}",</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"白色·M码",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"price": "{argument name=\"price\" default=\"￥129\"}",</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"button": "去抢购"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"card_2":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"status": "热卖 x 156",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"image": "miniature of main model",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"运动POLO衫套装女",</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"透气速干 显瘦百搭",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"price": "{argument name=\"price\" default=\"￥129\"}",</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"button": "抢"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"bottom_left":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"chat_messages":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"scrolling chat messages with usernames and comments"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"purchase_alert": "用户_6789 等3人 正在去购买"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"bottom_bar":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"input_field": "说点什么...",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"types": ["smile", "shopping cart", "heart", "gift", "more"]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008DB1AD">
      <w:pPr>
        <w:spacing w:before="40" w:after="40"/>
      </w:pPr>
    </w:p>
    <w:p w14:paraId="3AA983B6">
      <w:pPr>
        <w:pStyle w:val="4"/>
      </w:pPr>
      <w:r>
        <w:t>例 160：品牌吉祥物设定图</w:t>
      </w:r>
    </w:p>
    <w:p w14:paraId="31D7EFE0">
      <w:pPr>
        <w:spacing w:before="40" w:after="120"/>
      </w:pPr>
      <w:r>
        <w:rPr>
          <w:rFonts w:ascii="Courier New" w:hAnsi="Courier New"/>
          <w:color w:val="333333"/>
          <w:sz w:val="18"/>
          <w:shd w:val="clear" w:color="auto" w:fill="F5F5F5"/>
        </w:rPr>
        <w:t>Generate a set of icons for {argument name="device" default="vintage electronic equipment"} in {argument name="style" default="retro skeuomorphic style"}, including icon names in the image.</w:t>
      </w:r>
    </w:p>
    <w:p w14:paraId="65DCE467">
      <w:pPr>
        <w:spacing w:before="40" w:after="40"/>
      </w:pPr>
    </w:p>
    <w:p w14:paraId="18E36759">
      <w:pPr>
        <w:pStyle w:val="4"/>
      </w:pPr>
      <w:r>
        <w:t>例 161：应用界面样机图</w:t>
      </w:r>
    </w:p>
    <w:p w14:paraId="2B2D59A6">
      <w:pPr>
        <w:spacing w:before="40" w:after="120"/>
      </w:pP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"video game screenshot mockup",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"perspective": "third-person over-the-shoulder",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"male protagonist seen from behind",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"clothing": "grey tank top with graphic '{argument name=\"shirt graphic\" default=\"LEONIDA MARINE CENTER\"}', camouflage cargo shorts"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"environment":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"setting": "tropical coastal town, dirt road, sunny daytime with scattered clouds",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"left_side": "wooden welcome sign reading 'Welcome to {argument name=\"location name\" default=\"LEONIDA KEYS\"} YOUR PARADISE', pink plastic flamingo, tropical foliage, distant water tower",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 "green building with 'FISH' sign and marlin graphic, sign reading 'BAIT TACKLE ICE BEER WINE', pedestrians walking",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"right_side": "two-story wooden building 'Brian's Boat Works &amp; Marina', 'Brian's Bar' neon sign, parked pickup truck, jet skis on a trailer"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"ui_elements":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"count":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"components":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"mission objective",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name=\"mission title\" default=\"MEET RAUL\"}\n{argument name=\"mission description\" default=\"Raul has some work for you at his boatyard\"}"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"status HUD",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"13:47\n$1,142",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 "pink palm tree"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"minimap",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"circular map with purple border, white map icons including 'N' for north"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"bottom-left, right of minimap",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"location 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name=\"location name\" default=\"LEONIDA KEYS\"}\nPALM ISLAND"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"bottom-right",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"watermark",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"{argument name=\"game title\" default=\"GTA VI\"}\nPRE-ALPHA FOOTAGE"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01E339F8">
      <w:r>
        <w:br w:type="page"/>
      </w:r>
    </w:p>
    <w:p w14:paraId="37A5B2F7">
      <w:pPr>
        <w:pStyle w:val="4"/>
      </w:pPr>
      <w:r>
        <w:t>例 162：人物角色设定图</w:t>
      </w:r>
    </w:p>
    <w:p w14:paraId="13FE24BB">
      <w:pPr>
        <w:spacing w:before="40" w:after="120"/>
      </w:pPr>
      <w:r>
        <w:rPr>
          <w:rFonts w:ascii="Courier New" w:hAnsi="Courier New"/>
          <w:color w:val="333333"/>
          <w:sz w:val="18"/>
          <w:shd w:val="clear" w:color="auto" w:fill="F5F5F5"/>
        </w:rPr>
        <w:t>{argument name="voice" default="chatgpt voice"} if it were a character</w:t>
      </w:r>
    </w:p>
    <w:p w14:paraId="3AEF602D">
      <w:pPr>
        <w:spacing w:before="40" w:after="40"/>
      </w:pPr>
    </w:p>
    <w:p w14:paraId="4CB33455">
      <w:pPr>
        <w:pStyle w:val="4"/>
      </w:pPr>
      <w:r>
        <w:t>例 163：诗仙李白月下直播起舞</w:t>
      </w:r>
    </w:p>
    <w:p w14:paraId="71720C7B">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李白在抖音直播月下起舞</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 Bai dancing under the moon during a Douyin livestream</w:t>
      </w:r>
    </w:p>
    <w:p w14:paraId="7B3B153F">
      <w:pPr>
        <w:spacing w:before="40" w:after="40"/>
      </w:pPr>
    </w:p>
    <w:p w14:paraId="6ACF9871">
      <w:pPr>
        <w:pStyle w:val="4"/>
      </w:pPr>
      <w:r>
        <w:t>例 164：特朗普太空直播间破千万</w:t>
      </w:r>
    </w:p>
    <w:p w14:paraId="1C48E2C0">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张9:16竖屏的抖音直播截图，太空直播风格。特朗普穿着NASA风格的白色宇航服，头盔面罩半开，露出他标志性的金色头发和笑容。他漂浮在国际空间站的舱内进行直播，处于微重力失重状态，身体微微悬浮。他双手举着一块固定在宇航服上的金属铭牌，铭牌上用NASA风格的印刷体写着"感谢松果先森送的大火箭"。身后圆形舷窗外可以看到蓝色的地球和深邃的太空。直播界面显示在线人数"地球+火星共888万"。弹幕区有人刷"真的在太空直播？""松果先森的火箭把你送上天了"。屏幕中央的火箭礼物特效与窗外太空中一枚正在发射的真实火箭遥相呼应，形成虚实结合的效果。舱内有各种精密仪器和控制面板，绿色和蓝色的指示灯闪烁。画面色调以深蓝、白色和金色为主，舷窗外的星光点缀其间，8K超高清，电影《地心引力》级别的视觉效果。</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9:16 vertical screen screenshot of a Douyin live stream, space live stream style. Trump is wearing a NASA-style white spacesuit, with the helmet visor half open, revealing his signature golden hair and smile. He is floating inside the cabin of the International Space Station doing a live stream, in a microgravity weightless state, with his body slightly suspended. He is holding up a metal nameplate fixed to the spacesuit with both hands, and the nameplate says "Thanks to Songguo Xiansen for the big rocket" in NASA-style print. Behind him, the blue Earth and deep space can be seen through the circular porthole. The live stream interface shows the online viewer count as "Earth + Mars total 8.88 million". In the bullet screen area, someone is commenting "Really live streaming from space?" and "Songguo Xiansen's rocket sent you up to the sky". The rocket gift effect in the center of the screen echoes a real rocket launching in the space outside the window, forming a combination of virtual and real effects. There are various precision instruments and control panels inside the cabin, with green and blue indicator lights flashing. The color tone of the picture is mainly dark blue, white, and gold, with starlight from outside the porthole embellishing it, 8K ultra-high definition, visual effects at the level of the movie "Gravity".</w:t>
      </w:r>
    </w:p>
    <w:p w14:paraId="7DD335E5">
      <w:pPr>
        <w:spacing w:before="40" w:after="40"/>
      </w:pPr>
    </w:p>
    <w:p w14:paraId="66168D78">
      <w:pPr>
        <w:pStyle w:val="4"/>
      </w:pPr>
      <w:r>
        <w:t>例 165：清冷佳人夜市烧烤三刀流</w:t>
      </w:r>
    </w:p>
    <w:p w14:paraId="5C56FB12">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个有着清冷孤傲气质的绝美佳人，精致的面部特征，一张冷酷且精致的高级时装面容，长发，以及优雅苗条的身材；烧烤“三刀流”姿势：嘴里叼着一根烧烤串，每只手各拿一根烧烤串交叉以模仿索隆的三刀流；街头夜景氛围，温暖黄色的夜市灯光，模糊的背景，胶片般的质感，柔焦光晕，电影般的叙事感，时髦高端网红风格的时尚拍摄，清晰发光的肌肤，清晰细致的发丝，生动的动态表情，低角度广角镜头，情绪化的暗调氛围，浅景深，超高清8K，极致细节，电影级光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stunning beauty with a cool, aloof atmosphere, delicate facial features, a cold and sophisticated high-fashion face, long hair, and a graceful slender figure; barbecue “three-sword style” pose: one barbecue skewer held in her mouth, one skewer in each hand crossed to mimic Zoro’s three-sword style; street night scene ambiance, warm yellow night market lighting, blurred background, film-like texture, soft-focus glow, cinematic storytelling feel, trendy high-end influencer-style fashion shoot, clear luminous skin, sharply detailed strands of hair, lively dynamic expression, low-angle wide-angle shot, moody dark-toned atmosphere, shallow depth of field, ultra HD 8K, extreme detail, cinematic lighting</w:t>
      </w:r>
    </w:p>
    <w:p w14:paraId="54B2FCBE">
      <w:pPr>
        <w:spacing w:before="40" w:after="40"/>
      </w:pPr>
    </w:p>
    <w:p w14:paraId="403268F3">
      <w:pPr>
        <w:pStyle w:val="4"/>
      </w:pPr>
      <w:r>
        <w:t>例 166：十二黄金圣斗士卡牌合集</w:t>
      </w:r>
    </w:p>
    <w:p w14:paraId="7276DDC1">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生成圣斗士星矢12个黄金圣斗士的12宫格卡牌图片，每张卡牌上写上对应的中文名，每行4个，宽高比16:9。</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12-grid card image of the 12 Gold Saints from Saint Seiya, with the corresponding Chinese name written on each card, 4 per row, aspect ratio 16:9.</w:t>
      </w:r>
    </w:p>
    <w:p w14:paraId="2A4BCCF0">
      <w:pPr>
        <w:spacing w:before="40" w:after="40"/>
      </w:pPr>
    </w:p>
    <w:p w14:paraId="52C99667">
      <w:pPr>
        <w:pStyle w:val="4"/>
      </w:pPr>
      <w:r>
        <w:t>例 167：大唐玄武门之变的朋友圈</w:t>
      </w:r>
    </w:p>
    <w:p w14:paraId="4FB3908D">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玄武门之变的朋友圈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WeChat Moments of the Xuanwu Gate Incident</w:t>
      </w:r>
    </w:p>
    <w:p w14:paraId="08E7F1E0">
      <w:pPr>
        <w:spacing w:before="40" w:after="40"/>
      </w:pPr>
    </w:p>
    <w:p w14:paraId="630825D4">
      <w:pPr>
        <w:pStyle w:val="4"/>
      </w:pPr>
      <w:r>
        <w:t>例 168：手写中西药方图片</w:t>
      </w:r>
    </w:p>
    <w:p w14:paraId="010E978B">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生成一张手写中/西医药方图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an image of a handwritten traditional Chinese medicine or Western medicine prescription</w:t>
      </w:r>
    </w:p>
    <w:p w14:paraId="024D1892">
      <w:pPr>
        <w:spacing w:before="40" w:after="40"/>
      </w:pPr>
    </w:p>
    <w:p w14:paraId="7549C24C">
      <w:pPr>
        <w:pStyle w:val="4"/>
      </w:pPr>
      <w:r>
        <w:t>例 171：信息图可视化设计</w:t>
      </w:r>
    </w:p>
    <w:p w14:paraId="1B65C54F">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创建一个包含 10x10 网格的图像，每个对象名称都以字母 a 开头。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create an image with 10x10 grid of objects that have the names starting with letter a.</w:t>
      </w:r>
    </w:p>
    <w:p w14:paraId="71FB53BE">
      <w:pPr>
        <w:spacing w:before="40" w:after="40"/>
      </w:pPr>
    </w:p>
    <w:p w14:paraId="2FA85959">
      <w:pPr>
        <w:pStyle w:val="4"/>
      </w:pPr>
      <w:r>
        <w:t>例 172：赛博科幻桃太郎主视觉图</w:t>
      </w:r>
    </w:p>
    <w:p w14:paraId="5B4536F2">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设计虚构动画的钥匙视觉图。主题是「科幻桃太郎」。设计有魅力的角色、背景、标志和宣传语，以一幅美丽插画的形式完成，让世界观在一张图中传达出来。</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Design a key visual for a fictional animation. The theme is "Sci-Fi Momotaro". Design charming characters, backgrounds, logos, and promotional slogans, completed in the form of a beautiful illustration, allowing the worldview to be conveyed in a single image.</w:t>
      </w:r>
    </w:p>
    <w:p w14:paraId="1D7BC1DB">
      <w:pPr>
        <w:spacing w:before="40" w:after="40"/>
      </w:pPr>
    </w:p>
    <w:p w14:paraId="6D2A7C0A">
      <w:pPr>
        <w:pStyle w:val="4"/>
      </w:pPr>
      <w:r>
        <w:t>例 173：银河繁星点缀的冰蓝襦裙</w:t>
      </w:r>
    </w:p>
    <w:p w14:paraId="4FD1BEC4">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服裝細節： 模特兒身穿一套精緻的淡冰藍色齊胸襦裙，採用多層輕盈的薄紗和絲綢歐根紗材質制成。其寬大的、半透明的廣袖上點綴著如繁星般微小的銀色和淺藍色亮片刺繡，在光線下閃爍（具有銀河般的夢幻感）。抹胸位置有複雜的銀色蕾絲和編織紋理細節，腰帶自然垂落。</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材質與光影： 畫面呈現 8k 超高分辨率和對織物微距紋理的極致渲染。光線採用柔和的自然側光（丁達爾效應 Typndall Effect），精準地透射過輕薄的紗布，營造出面料的半透明感（Translucency）和流動感。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構圖與鏡頭： 採用 85mm 黄金人像鏡頭效果，f/1.8 大光圈，全身構圖，模特居中站立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Clothing details: The model wears an exquisite pale ice blue chest-high ruqun, made of multiple layers of lightweight tulle and silk organza materials. Its wide, translucent broad sleeves are adorned with tiny silver and light blue sequin embroideries like stars, shimmering under the light (with a galaxy-like dreamy feel). The tube top position has complex silver lace and woven texture details, and the belt falls naturally.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Material and light and shadow: The image presents 8k ultra-high resolution and extreme rendering of macro textures of the fabric. The lighting uses soft natural side light (Tyndall Effect Typndall Effect), accurately transmitting through the light gauze, creating a sense of translucency (Translucency) and fluidity of the fabric.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Composition and lens: Uses 85mm golden portrait lens effect, f/1.8 large aperture, full-body composition, model standing in the center</w:t>
      </w:r>
    </w:p>
    <w:p w14:paraId="39DECD3F">
      <w:r>
        <w:t>例 174：唐朝贵妇遛粉色马甲异形工笔画</w:t>
      </w:r>
    </w:p>
    <w:p w14:paraId="69CECE17">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一幅细节丰富的工笔画，描绘了一位唐朝贵族女子在御花园中漫步。她看起来优雅而平静。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她手里拿着一根金色的牵引绳。牵引绳的尽头是一只可怕的**异形怪物（出自电影《异形》）**。然而，这只异形穿着一件**可爱的粉色丝绸马甲**，并且表现得像一只训练有素的狗。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背景有牡丹和蝴蝶。</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**在右下角，有一个红色的竖排艺术家印章，写着“吴先生”（Mr. Wu），风格像水印一样。** --ar 3:4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finely detailed Gongbi painting of a noble Tang Dynasty lady taking a stroll in the imperial garden. She looks elegant and calm.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She is holding a gold leash. At the end of the leash is a terrifying **Xenomorph monster (from the movie Alien)**. However, the Xenomorph is wearing a **cute pink silk vest** and is behaving like a well-trained dog.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Background features peonies and butterflies.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 the bottom right corner, a single red vertical artist chop seal reads "吴先生" (Mr. Wu), stylized like a watermark.** --ar 3:4</w:t>
      </w:r>
    </w:p>
    <w:p w14:paraId="17CB413D">
      <w:pPr>
        <w:spacing w:before="40" w:after="40"/>
      </w:pPr>
    </w:p>
    <w:p w14:paraId="16101E0E">
      <w:pPr>
        <w:pStyle w:val="4"/>
      </w:pPr>
      <w:r>
        <w:t>例 175：封面排版设计图</w:t>
      </w:r>
    </w:p>
    <w:p w14:paraId="01ECDB5C">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创建一个高级的 4:3 演示文稿封面幻灯片，介绍来自 http://chroniclehq.com 的 AI 原生演示平台 Chronicle。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Style: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优雅，极简，现代，高级初创企业美学。类似于高端品牌指南封面（如 Apple / Linear / Notion 风格）。带有微妙深度感的柔和渐变背景，干净的留白，精致的排版，经过打磨的编辑式布局。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Main title: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CHRONICLE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Subtitle: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AI PRESENTATION PLATFORM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Body copy (small elegant text):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将原始想法转化为经过打磨的、高影响力的演示文稿。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从笔记、文档、链接或现有幻灯片开始。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使用 AI 生成美观的、符合品牌调性的幻灯片。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在灵活的画布上自由编辑。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导出为 PPT、PDF，或发布为网站。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Feature highlights (small premium 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STORY-FIRST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ON-BRAND DESIGN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AI EDITING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FREEFORM CANVAS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PPT EXPORT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TEAM COLLABORATION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Bottom-right elegant logo text: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chronicle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Visual feeling: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商务级高级感，战略级幻灯片质量，咨询级演示文稿，略带未来感但高度专业。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Composition: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干净的编辑式平衡，不对称布局，强烈的留白，演示软件主视觉感。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Aspect ratio: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4:3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Language: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仅限英文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Create a premium 4:3 presentation cover slide introducing Chronicle, the AI-native presentation platform from http://chroniclehq.com.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Style: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elegant, minimal, modern, premium startup aesthetic. Similar to high-end brand guideline covers (like Apple / Linear / Notion style). Soft gradient background with subtle depth, clean whitespace, refined typography, polished editorial layout.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Main title: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CHRONICLE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Subtitle: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AI PRESENTATION PLATFORM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Body copy (small elegant text):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Turn raw ideas into polished, high-impact presentations.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Start from notes, docs, links, or existing decks.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Generate beautiful, on-brand slides with AI.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Edit freely on a flexible canvas.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Export to PPT, PDF, or publish as a website.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Feature highlights (small premium 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STORY-FIRST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ON-BRAND DESIGN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AI EDITING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FREEFORM CANVAS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PPT EXPORT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TEAM COLLABORATION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Bottom-right elegant logo text: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chronicle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Visual feeling: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business-class premium, strategy deck quality, consulting-grade presentation, slightly futuristic but highly professional.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Composition: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clean editorial balance, asymmetrical layout, strong whitespace, presentation software hero shot feeling.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Aspect ratio: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4:3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Language: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 only</w:t>
      </w:r>
    </w:p>
    <w:p w14:paraId="40FB6EA9">
      <w:pPr>
        <w:spacing w:before="40" w:after="40"/>
      </w:pPr>
    </w:p>
    <w:p w14:paraId="1A37E3BF">
      <w:pPr>
        <w:pStyle w:val="4"/>
      </w:pPr>
      <w:r>
        <w:t>例 176：苏轼被贬首日朋友圈曝光</w:t>
      </w:r>
    </w:p>
    <w:p w14:paraId="3FD49469">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苏轼被贬第一天小红书截图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Su Shi's first day of exile Xiaohongshu screenshot</w:t>
      </w:r>
    </w:p>
    <w:p w14:paraId="35B94A28">
      <w:pPr>
        <w:spacing w:before="40" w:after="40"/>
      </w:pPr>
    </w:p>
    <w:p w14:paraId="2144CE2C">
      <w:pPr>
        <w:pStyle w:val="4"/>
      </w:pPr>
      <w:r>
        <w:t>例 177：吉利银河暗黑中控界面</w:t>
      </w:r>
    </w:p>
    <w:p w14:paraId="47E128BA">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帮我生成一个吉利银河m9的中控界面，尺寸为21:9，暗色系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Help me generate a central control interface of Geely Galaxy M9, size 21:9, dark color scheme.</w:t>
      </w:r>
    </w:p>
    <w:p w14:paraId="3B89123B">
      <w:pPr>
        <w:spacing w:before="40" w:after="40"/>
      </w:pPr>
    </w:p>
    <w:p w14:paraId="6523E900">
      <w:pPr>
        <w:pStyle w:val="4"/>
      </w:pPr>
      <w:r>
        <w:t>例 178：亚马逊详情图设计</w:t>
      </w:r>
    </w:p>
    <w:p w14:paraId="2F0EB188">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生成一套亚马逊 A+=详情图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set of Amazon A+= detail images</w:t>
      </w:r>
    </w:p>
    <w:p w14:paraId="61D04788">
      <w:pPr>
        <w:spacing w:before="40" w:after="40"/>
      </w:pPr>
    </w:p>
    <w:p w14:paraId="54F45E8A">
      <w:pPr>
        <w:pStyle w:val="4"/>
      </w:pPr>
      <w:r>
        <w:t>例 179：蒸汽朋克射手座解剖图谱</w:t>
      </w:r>
    </w:p>
    <w:p w14:paraId="6D11BF9F">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（Steampunk Scientific Illustrator）你是一位专业复古蒸汽朋克解剖图谱设计师，擅长星座机械结构科普海报。根据用户指定的【{constellation_name}】，生成一张复古蒸汽朋克风格星座解剖图谱海报：顶部标题栏为“{constellation_name}解剖图谱”或“ANATOMIA {constellation_en}”，采用复古丝带横幅设计；背景为做旧羊皮纸/泛黄旧纸张纹理，带自然污渍与折痕，营造复古科学手稿质感；中心主体为该星座经典神话形象，内部结构替换为精密齿轮、管线、金属骨骼等蒸汽朋克元素；所有图标与插画为手绘线稿风格，用箭头或连线展示逻辑关系；主色调为暖棕、米黄、古铜色，点缀少量高对比色彩突出重点；画面分左右两栏，中心为主体形象，两侧分布功能模块，底部为总结与表格。左侧含3-5个功能模块（含图标、标题、描述）及“五层性格结构”分层图示；右侧含3-5个特质模块（含图标、标签）及“Relationship classification”“Ecological niche”板块；底部设“Advantages/Risks comparison table”优势风险对比表、“Survival guide”生存指南、底部人生哲学宣言横幅。整体严谨精致、复古机械美学，文字清晰可读 4K高清，直接出图，星座为【射手座 / Sagittarius】。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(Steampunk Scientific Illustrator) You are a professional vintage steampunk anatomy atlas designer, specializing in constellation mechanical structure popular science posters. Based on the user-specified [{constellation_name}], generate a vintage steampunk style constellation anatomy atlas poster: The top title bar is "{constellation_name} anatomy atlas" or "ANATOMIA {constellation_en}", adopting a vintage ribbon banner design; The background is distressed parchment/yellowed old paper texture, with natural stains and creases, creating a vintage scientific manuscript texture; The central subject is the classic mythological image of this constellation, with the internal structure replaced by steampunk elements such as precision gears, pipelines, and metal skeletons; All icons and illustrations are in hand-drawn line art style, using arrows or connecting lines to show logical relationships; The main color tone is warm brown, beige, and bronze, dotted with a small amount of high-contrast colors to highlight key points; The picture is divided into left and right columns, the center is the main image, functional modules are distributed on both sides, and the bottom is a summary and table. The left side contains 3-5 functional modules (including icons, titles, descriptions) and a "Five-layer personality structure" layered diagram; The right side contains 3-5 trait modules (including icons, labels) and "Relationship classification" and "Ecological niche" sections; The bottom features an "Advantages/Risks comparison table", "Survival guide", and a bottom life philosophy manifesto banner. Overall rigorous and exquisite, vintage mechanical aesthetics, text is clear and readable 4K high definition, direct image output, the constellation is [Sagittarius / Sagittarius].</w:t>
      </w:r>
    </w:p>
    <w:p w14:paraId="74A398CC">
      <w:pPr>
        <w:spacing w:before="40" w:after="40"/>
      </w:pPr>
    </w:p>
    <w:p w14:paraId="5E87B633">
      <w:pPr>
        <w:pStyle w:val="4"/>
      </w:pPr>
      <w:r>
        <w:t>例 180：荒诞超现实女装大叔海报</w:t>
      </w:r>
    </w:p>
    <w:p w14:paraId="7830778D">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一个看似真实却微妙地古怪的女装大叔出现的电影海报，4 种。达到专业设计师制作的水平。 企划和设定本身就是那种“这种东西真要拍成电影吗？”的、认真却忍不住想笑的超现实动画。 标题和播出信息也要用日文显示的状态。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movie poster featuring a seemingly realistic yet subtly bizarre cross-dressing older man, 4 variations. Reaching the level of a professional designer's production. The project and setting itself is a surreal animation of the "Are they really making a movie out of this?" kind, serious yet irresistibly funny. The title and broadcast information should also be displayed in Japanese.</w:t>
      </w:r>
    </w:p>
    <w:p w14:paraId="2932067B">
      <w:pPr>
        <w:spacing w:before="40" w:after="40"/>
      </w:pPr>
    </w:p>
    <w:p w14:paraId="7D7CDB16">
      <w:pPr>
        <w:pStyle w:val="4"/>
      </w:pPr>
      <w:r>
        <w:t>例 181：潮流视角重塑精致商品广告</w:t>
      </w:r>
    </w:p>
    <w:p w14:paraId="35E72531">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请以专业设计师的视角重新设计这个商品广告。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采用当前的潮流趋势，针对目标受众的精致设计。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redesign this product advertisement from the perspective of a professional designer. Adopt current fashion trends, exquisite design targeting the target audience.</w:t>
      </w:r>
    </w:p>
    <w:p w14:paraId="2DC39CEA">
      <w:pPr>
        <w:spacing w:before="40" w:after="40"/>
      </w:pPr>
    </w:p>
    <w:p w14:paraId="790ACD1C">
      <w:pPr>
        <w:pStyle w:val="4"/>
      </w:pPr>
      <w:r>
        <w:t>例 182：千禧年日系校园喜剧场景</w:t>
      </w:r>
    </w:p>
    <w:p w14:paraId="4A918D49">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2000 年代面向中学生的日剧喜剧场景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2000s Japanese TV drama comedy scene aimed at middle school students</w:t>
      </w:r>
    </w:p>
    <w:p w14:paraId="009B7894">
      <w:pPr>
        <w:spacing w:before="40" w:after="40"/>
      </w:pPr>
    </w:p>
    <w:p w14:paraId="2FDF9739">
      <w:pPr>
        <w:pStyle w:val="4"/>
      </w:pPr>
      <w:r>
        <w:t>例 183：一张中文健身信息图</w:t>
      </w:r>
    </w:p>
    <w:p w14:paraId="209013B1">
      <w:pPr>
        <w:spacing w:before="40" w:after="120"/>
      </w:pPr>
      <w:r>
        <w:rPr>
          <w:rFonts w:ascii="Courier New" w:hAnsi="Courier New"/>
          <w:color w:val="333333"/>
          <w:sz w:val="18"/>
          <w:shd w:val="clear" w:color="auto" w:fill="F5F5F5"/>
        </w:rPr>
        <w:t xml:space="preserve">请生成一张中文健身信息图，主题为：【xxx】。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要求这张图既专业又实用，适合普通成年人作为训练参考。默认对象为无严重伤病的健康成年人；如果没有额外说明，默认训练目标为“增肌 + 基础力量提升”，默认训练水平为“新手到中级之间”，默认训练场景为“普通健身房”，默认单次训练时长控制在 40–60 分钟内。</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请根据【训练主题】自动判断输出类型：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1）如果【训练主题】是某个肌群或身体部位（例如：胸肌、背阔肌、肱二头肌、腹肌、肩部、腿部等），请输出一张“该部位训练计划信息图”。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2）如果【训练主题】是某个动作或技能目标（例如：引体向上、俯卧撑、双杠臂屈伸、深蹲等），请输出一张“动作解锁 / 进阶训练计划信息图”。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整张图请采用清晰、现代、专业、易读的中文信息图风格，竖版排版，视觉简洁，重点突出，适合社交媒体分享或训练参考卡片。不要写成长篇大论，每个模块用简洁短句呈现，数字信息要醒目。</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这张信息图必须包含以下内容：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标题区】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主标题：直接写【训练主题】训练计划 / 解锁计划</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副标题：自动补充适用人群、目标、训练场景、建议时长</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例如：适合新手 / 增肌导向 / 健身房版 / 45分钟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 训练目标区】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用简洁语言说明：</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这次训练主要针对什么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主要目标是什么（增肌 / 力量 / 技能解锁 / 核心控制等）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本次训练的重点刺激或能力提升方向</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 热身区】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给出 2–4 个热身建议，简洁列出即可，例如：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动态活动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目标肌群激活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轻重量预热组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每项可附一句说明</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 主训练区】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这是核心部分，请列出 4–6 个主要训练动作。</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每个动作都要包含以下信息：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动作名称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训练作用 / 针对部位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组数 × 次数（或时间）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RIR 建议</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每组间休息时间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动作关键要点（1–2 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常见错误（1 条即可）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请确保动作安排合理：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先复合动作，后孤立动作</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整体训练量适中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新手不要安排过度极限训练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主动作通常建议 RIR 1–3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孤立动作可建议 RIR 0–2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如果是腹肌或核心类动作，可用“秒数 / 次数”形式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如果是技能类动作，请优先安排“前置能力动作 + 过渡动作 + 目标动作尝试”</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 进阶 / 解锁逻辑区】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根据主题自动生成：</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如果是肌群训练：写“如何渐进超负荷”，例如达到次数上限后再加重量、优先保证动作标准等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如果是动作解锁：写“分阶段进阶路径”，例如从悬垂、肩胛引体、离心训练、弹力带辅助，到标准动作完成</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 替代动作区】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请给出 2–3 个替代动作，适用于以下情况：</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没有器械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家庭训练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当前能力不足</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某些动作做不了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 执行提醒区】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请给出 4–6 条简洁提醒，例如：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动作标准优先于重量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不要每组都练到力竭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同肌群建议间隔 48–72 小时</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疼痛不等于正常发力</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睡眠不足时可适当减少训练量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 恢复建议区】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简洁说明：</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训练后恢复重点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蛋白质 / 睡眠 / 恢复间隔建议</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- 1 句风险提醒（如有明显疼痛应停止并评估）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 视觉设计要求】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整体为单页中文信息图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竖版排版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风格现代、清爽、专业、健身感强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使用模块化卡片布局</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重点数字（组数、次数、RIR、休息）要醒目</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可加入简洁的人体肌群图标、哑铃、杠铃、引体向上等小图标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颜色保持高级、干净、有运动感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中文文字必须清晰、准确、易读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避免过多装饰，强调实用性与执行性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请最终输出为“一张完整的信息图内容”，而不是只给普通段落文字。</w:t>
      </w:r>
    </w:p>
    <w:p w14:paraId="10D4551C">
      <w:pPr>
        <w:rPr>
          <w:rFonts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pPr>
      <w:r>
        <w:rPr>
          <w:rFonts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t>例 184：杜甫朋友圈吐槽茅屋被掀翻</w:t>
      </w:r>
    </w:p>
    <w:p w14:paraId="038D6179">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杜甫发朋友圈吐槽房顶被风刮没了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Du Fu posting on WeChat Moments complaining about his roof being blown away by the wind</w:t>
      </w:r>
    </w:p>
    <w:p w14:paraId="070BC6CB">
      <w:pPr>
        <w:spacing w:before="40" w:after="40"/>
      </w:pPr>
    </w:p>
    <w:p w14:paraId="2CA5FF66">
      <w:pPr>
        <w:pStyle w:val="4"/>
      </w:pPr>
      <w:r>
        <w:t>例 185：武则天发微博自拍太魔性了</w:t>
      </w:r>
    </w:p>
    <w:p w14:paraId="0E04DDD7">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武则天自拍登记发微博</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Wu Zetian taking a selfie, registering and posting on Weibo.</w:t>
      </w:r>
    </w:p>
    <w:p w14:paraId="54A6F043">
      <w:pPr>
        <w:spacing w:before="40" w:after="40"/>
      </w:pPr>
    </w:p>
    <w:p w14:paraId="60FF6AD3">
      <w:pPr>
        <w:pStyle w:val="4"/>
      </w:pPr>
      <w:r>
        <w:t>例 186：品牌视觉识别图</w:t>
      </w:r>
    </w:p>
    <w:p w14:paraId="64568CF7">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创建一个包含100种不同奇幻RPG物品的10×10网格，以经典像素艺术风格渲染（16位或32位精灵图美学，让人联想到SNES/GBA时代的日式RPG）。每个物品应出现在其独立的方形瓷砖中，下方带有简短清晰的标签。在白色背景上保持网格整洁。使每个物品在视觉上都有所区分，并且每个标签拼写正确。使用清晰的像素边缘、每个精灵图有限的调色板，以及用于阴影的微妙抖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使用这些行主题：</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第1行：剑与刀刃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第2行：盾牌与盔甲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第3行：弓、弩与远程武器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第4行：法杖、魔杖与魔法焦点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第5行：药水、灵药与烧瓶</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第6行：卷轴、典籍与法术书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第7行：戒指、护身符与附魔小饰品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第8行：头盔、王冠与头饰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第9行：钥匙、遗物与任务物品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第10行：宝石、符文与制作材料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将每个瓷砖显示为干净背景方形上居中的物品精灵图，渲染为经典的库存图标——你在奇幻RPG菜单中会看到的那种。保持整体风格一致、连贯，并让人联想到备受喜爱的复古奇幻RPG——迷人、细节丰富，且在小尺寸下易于辨认。</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Create a 10 × 10 grid of 100 different fantasy RPG items rendered in classic pixel art style (16-bit or 32-bit sprite aesthetic, reminiscent of SNES/GBA-era JRPGs). Each item should appear in its own square tile with a short clear label underneath. Keep the grid neat on a white background. Make every item visually distinct and every label correctly spelled. Use crisp pixel edges, limited palette per sprite, and subtle dithering for shading.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Use these row themes: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Row 1: swords and blades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Row 2: shields and armor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Row 3: bows, crossbows, and ranged weapons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Row 4: staves, wands, and magical foci</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Row 5: potions, elixirs, and flasks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Row 6: scrolls, tomes, and spellbooks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Row 7: rings, amulets, and enchanted trinkets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Row 8: helmets, crowns, and headgear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Row 9: keys, relics, and quest items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Row 10: gems, runes, and crafting materials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Show each tile as a centered item sprite on a clean background square, rendered as a classic inventory icon — the kind you'd see in a fantasy RPG menu. Keep the overall style consistent, cohesive, and reminiscent of beloved retro fantasy RPGs — charming, detailed, and instantly readable at small sizes.</w:t>
      </w:r>
    </w:p>
    <w:p w14:paraId="119328A9">
      <w:pPr>
        <w:spacing w:before="40" w:after="40"/>
      </w:pPr>
    </w:p>
    <w:p w14:paraId="15A8DF9C">
      <w:pPr>
        <w:pStyle w:val="4"/>
      </w:pPr>
      <w:r>
        <w:t>例 187：韩系极简氛围感少女写真</w:t>
      </w:r>
    </w:p>
    <w:p w14:paraId="18235A76">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9:16 竖版 — 杂志人像，单一主体  柔和的黑色迷雾滤镜，微妙的薄雾，柔和的高光泛光，柔和的色调  极简的室内空间，干净的背景，轻微的纹理  年轻韩国女性，淡妆，自然的皮肤纹理  服装：贴身的罗纹针织上衣或柔软的吊带背心叠穿在宽松衬衫下，搭配高腰短裤或裙子；面料轻微贴合身体曲线，柔软自然，无暴露元素  头发：略显凌乱，自然的蓬松度  姿势：坐在地板上，一条腿弯曲，另一条腿放松，身体微微倾斜，肩膀不对称，头部倾斜  构图：主体略微偏离中心，存在留白  表情：平静，略显疏离，自然的嘴唇  光线：柔和的侧光，温和的阴影衰减  氛围：低调，安静，通过自然的身体线条展现微妙的性感，放松且非摆拍  画质：细腻颗粒，轻微的柔和感，写实外观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9:16 vertical — editorial portrait, single subject  soft black mist filter, subtle haze, gentle highlight bloom, muted tones  minimal indoor space, clean background, slight texture  young Korean woman, minimal makeup, natural skin texture  outfit: fitted ribbed knit top or soft camisole layered under a loose shirt, paired with high-waisted shorts or skirt; fabric slightly clings to body shape, soft and natural, no revealing elements  hair: slightly messy, natural volume  pose: sitting on floor with one leg bent and the other relaxed, body slightly leaning, shoulders not aligned, head tilted  composition: subject slightly off-center, negative space present  expression: calm, slightly distant, natural lips  lighting: soft side light, gentle shadow falloff  mood: understated, quiet, subtly sensual through natural body lines, relaxed and unposed  quality: fine grain, slight softness, realistic look</w:t>
      </w:r>
    </w:p>
    <w:p w14:paraId="310A2DCD">
      <w:pPr>
        <w:spacing w:before="40" w:after="40"/>
      </w:pPr>
    </w:p>
    <w:p w14:paraId="4979CA29">
      <w:pPr>
        <w:pStyle w:val="4"/>
      </w:pPr>
      <w:r>
        <w:t>例 188：暗黑极简头像网站视觉设计</w:t>
      </w:r>
    </w:p>
    <w:p w14:paraId="6A229953">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用 ABCD（a black cover design) 的风格，为 图你太美 设计一个 vi 系统。图你太美是一个头像美图分享 网站。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 the style of ABCD (a black cover design), design a VI system for Tu Ni Tai Mei. Tu Ni Tai Mei is an avatar and beauty photo sharing website.</w:t>
      </w:r>
    </w:p>
    <w:p w14:paraId="21589043">
      <w:pPr>
        <w:spacing w:before="40" w:after="40"/>
      </w:pPr>
    </w:p>
    <w:p w14:paraId="5D341737">
      <w:pPr>
        <w:pStyle w:val="4"/>
      </w:pPr>
      <w:r>
        <w:t>例 189：清新夏日女装连衣裙电商展示</w:t>
      </w:r>
    </w:p>
    <w:p w14:paraId="6A7A44DE">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夏季女裙电商详情图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Summer women's dress e-commerce detail image</w:t>
      </w:r>
    </w:p>
    <w:p w14:paraId="208FCD78">
      <w:pPr>
        <w:spacing w:before="40" w:after="40"/>
      </w:pPr>
    </w:p>
    <w:p w14:paraId="336C3393">
      <w:pPr>
        <w:pStyle w:val="4"/>
      </w:pPr>
      <w:r>
        <w:t>例 190：全自动咖啡机产品展示</w:t>
      </w:r>
    </w:p>
    <w:p w14:paraId="2BF95F51">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全自动咖啡机电商详情图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Fully automatic coffee machine e-commerce detail image</w:t>
      </w:r>
    </w:p>
    <w:p w14:paraId="7B5985FB">
      <w:pPr>
        <w:spacing w:before="40" w:after="40"/>
      </w:pPr>
    </w:p>
    <w:p w14:paraId="4F326E21">
      <w:pPr>
        <w:pStyle w:val="4"/>
      </w:pPr>
      <w:r>
        <w:t>例 191：史诗级科幻电影海报设计</w:t>
      </w:r>
    </w:p>
    <w:p w14:paraId="545890C5">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创建一张科幻电影海报</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Create a Science fiction movie poster</w:t>
      </w:r>
    </w:p>
    <w:p w14:paraId="6191C3A5">
      <w:pPr>
        <w:spacing w:before="40" w:after="40"/>
      </w:pPr>
    </w:p>
    <w:p w14:paraId="4FD2E90D">
      <w:pPr>
        <w:pStyle w:val="4"/>
      </w:pPr>
      <w:r>
        <w:t>例 192：电商商品展示图</w:t>
      </w:r>
    </w:p>
    <w:p w14:paraId="68E65AA1">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AI智能眼镜电商详情图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AI smart glasses e-commerce detail image</w:t>
      </w:r>
    </w:p>
    <w:p w14:paraId="4A0D5A3A">
      <w:pPr>
        <w:spacing w:before="40" w:after="40"/>
      </w:pPr>
    </w:p>
    <w:p w14:paraId="4093EFF0">
      <w:pPr>
        <w:pStyle w:val="4"/>
      </w:pPr>
      <w:r>
        <w:t>例 193：千手观音化身打工人</w:t>
      </w:r>
    </w:p>
    <w:p w14:paraId="72598B28">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一幅高度详细的千手观音菩萨工笔画。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然而，千手并没有拿着神圣的宗教法器，而是拿着现代办公和家用物品：**笔记本电脑、智能手机、成堆的文件、咖啡杯、印章、计算器、拖把和奶瓶**。它代表了终极的多任务处理现代工作者。</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脑后的金色光环由旋转的时钟齿轮组成。</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**在右下角，一个单一的红色竖排艺术家印章写着“吴先生”（Mr. Wu），风格化得像水印一样。** --ar 3:4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highly detailed Gongbi painting of the Bodhisattva "Guanyin of a Thousand Hands".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However, instead of sacred religious artifacts, the thousand hands are holding modern office and household items: **laptops, smartphones, stacks of paperwork, coffee cups, stamps, calculators, mops, and baby bottles**. It represents the ultimate multi-tasking modern worker.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golden aura behind the head is made of spinning clock gears.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 the bottom right corner, a single red vertical artist chop seal reads "吴先生" (Mr. Wu), stylized like a watermark.** --ar 3:4</w:t>
      </w:r>
    </w:p>
    <w:p w14:paraId="5F51029F">
      <w:pPr>
        <w:rPr>
          <w:rFonts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pPr>
      <w:r>
        <w:rPr>
          <w:rFonts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t>例 194：健身蛋白粉电商详情页</w:t>
      </w:r>
    </w:p>
    <w:p w14:paraId="3E81BAE6">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健身蛋白粉电商详情图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Fitness protein powder e-commerce detail image</w:t>
      </w:r>
    </w:p>
    <w:p w14:paraId="78DC653D">
      <w:pPr>
        <w:spacing w:before="40" w:after="40"/>
      </w:pPr>
    </w:p>
    <w:p w14:paraId="72B6FF17">
      <w:pPr>
        <w:pStyle w:val="4"/>
      </w:pPr>
      <w:r>
        <w:t>例 195：超写实与水墨的梦幻融合</w:t>
      </w:r>
    </w:p>
    <w:p w14:paraId="73F976A1">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一张动态的混合媒体摄影作品，将超写实肖像与传统的中国水墨插画相融合。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中心人物是一位具有柔和短波波头短发造型的照片般逼真的年轻亚洲女性。她的妆容自然且极简，表情平静而温柔。她背对相机站立，姿态呈现出优雅的S型曲线，营造出优美流畅的剪影。她微微转动上半身，越过肩膀回眸，带着一种安静、内省的情绪。</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她穿着一件简约、修身的白色长袖服装，线条干净，面料柔软，传达出纯洁与极简主义，不显露细节。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她被置于一个靠近阳光明媚窗户的真实世界室内环境中。背景被严重模糊，具有强烈的散景和浅景深，营造出梦幻且充满氛围的环境。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从这种柔和模糊的现实之中，爆发出丰富的传统水墨插画，并环绕着她的身形。构图包括：</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带有耀眼光环的庄严如来佛像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在云端漂浮的优雅观音像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在空间中盘旋的流动中国水墨龙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在动态的水墨笔触中游动的成群锦鲤</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这些元素以黑墨和朱红色调渲染，形成一幅密集的、具有精神力量的视觉织锦。水墨在她周围有机地流动，部分重叠并融入她的剪影之中，在现实与神话之间创造出无缝的融合。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没有轮廓线或贴纸效果。融合是自然、流畅且沉浸式的。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风格：电影级摄影，超精细，8k，柔光，现实与水墨艺术之间的高对比度，美术构图，博物馆级美学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宽高比：3:4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dynamic mixed-media photograph blending hyper-realistic portraiture with traditional Chinese ink illustration.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central figure is a photorealistic young Asian woman with a soft, short wavy bob haircut. Her makeup is natural and minimal, with a calm and gentle expression. She stands with her back to the camera in an elegant S-curve posture, creating a graceful and flowing silhouette. She slightly turns her upper body to glance over her shoulder with a quiet, introspective mood.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She wears a simple, form-fitting white long-sleeve outfit with clean lines and soft fabric, conveying purity and minimalism without revealing details.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She is placed in a real-world indoor setting near a sunlit window. The background is heavily blurred with strong bokeh and shallow depth of field, creating a dreamy and atmospheric environment.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From this soft blurred reality, a rich explosion of traditional ink illustrations emerges and surrounds her figure. The composition includes: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Majestic Tathagata Buddhas with radiant halos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Elegant Guanyin figures floating among clouds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Flowing Chinese ink dragons coiling through space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Schools of koi fish swimming in dynamic ink strokes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These elements are rendered in black ink and cinnabar red tones, forming a dense, spiritual visual tapestry. The ink flows organically around her, partially overlapping and blending into her silhouette, creating a seamless fusion between reality and myth.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outlines or sticker effects. The integration is natural, fluid, and immersive.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Style: cinematic photography, ultra-detailed, 8k, soft lighting, high contrast between reality and ink art, fine art composition, museum-level aesthetic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Aspect ratio: 3:4</w:t>
      </w:r>
    </w:p>
    <w:p w14:paraId="252A9EDA">
      <w:pPr>
        <w:spacing w:before="40" w:after="40"/>
      </w:pPr>
    </w:p>
    <w:p w14:paraId="5DEDC729">
      <w:pPr>
        <w:pStyle w:val="4"/>
      </w:pPr>
      <w:r>
        <w:t>例 196：试卷上的涂鸦巨龙</w:t>
      </w:r>
    </w:p>
    <w:p w14:paraId="21722D16">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一个巨大的巨龙，庞大的规模，高耸的存在感，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一个远超人类尺寸的巨大实体，压倒性和压迫性的，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用极其密集的混乱涂鸦线条绘制，</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超密集的重叠笔触，纠缠和混乱的线条画，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在真实的印刷英文/中文教科书或试卷页面上，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可见的文本、布局和纸张纹理清晰透出，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圆珠笔绘画风格，精细的墨水线条，杂乱的分层笔触，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没有干净的轮廓，一切由混乱的涂鸦构成，</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黑暗和柔和的底色（黑色，深靛蓝，暗紫罗兰色），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带有微妙的低饱和度霓虹点缀（蓝色，青色，紫色），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仅在关键区域（眼睛，核心，裂缝，静脉）有选择性的生物发光，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不是整体的亮度，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取决于主体的有机或机械纹理，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错综复杂的细节，复杂的表面图案，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形态从混乱中浮现，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高密度中心，边缘消融为松散的涂鸦，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主体附近微小的人类剪影强调了尺度感，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半透明层，由线条密度产生的深度，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原始的，不完美的，嘈杂的，充满活力的手绘感，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略带诡异，超现实，神秘的氛围，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混合媒体插画，涂鸦艺术，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极其详细，黑暗团块和发光点缀之间的高对比度，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杰作，极其详细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colossal [SUBJECT], massive scale, towering presence,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gigantic entity far beyond human size, overwhelming and oppressive,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drawn with extremely dense chaotic scribble lines,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ultra-dense overlapping pen strokes, tangled and chaotic linework,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on top of a real printed English/Chinese textbook or exam paper page,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visible text, layout, and paper texture clearly showing through,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ballpoint pen drawing style, fine ink lines, messy layered strokes,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clean outlines, everything constructed from chaotic scribbles,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dark and muted base tones (black, deep indigo, dark violet),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with subtle low-saturation neon accents (blue, cyan, purple),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selective bioluminescent glow only in key areas (eyes, core, cracks, veins),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not overall brightness,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organic or mechanical textures depending on subject,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intricate details, complex surface patterns,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form emerging from chaos,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high-density center, edges dissolving into loose scribbles,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sense of scale emphasized by tiny human silhouette near the subject,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semi-transparent layers, depth created by line density,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raw, imperfect, noisy, energetic hand-drawn feeling,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slightly eerie, surreal, mysterious atmosphere,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mixed media illustration, scribble art,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extremely detailed, high contrast between dark mass and glowing accents,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masterpiece, ultra detailed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主体：巨龙</w:t>
      </w:r>
    </w:p>
    <w:p w14:paraId="546C6285">
      <w:pPr>
        <w:spacing w:before="40" w:after="40"/>
      </w:pPr>
    </w:p>
    <w:p w14:paraId="7BB747D8">
      <w:pPr>
        <w:pStyle w:val="4"/>
      </w:pPr>
      <w:r>
        <w:t>例 197：英雄联盟特朗普中路对决哈梅内伊</w:t>
      </w:r>
    </w:p>
    <w:p w14:paraId="605C05C5">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帮我生成一张特朗普对战哈梅内伊在英雄联盟中路对线的截图。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Help me generate a screenshot of Trump versus Khamenei in the mid lane in League of Legends.</w:t>
      </w:r>
    </w:p>
    <w:p w14:paraId="6DF42AD2">
      <w:pPr>
        <w:spacing w:before="40" w:after="40"/>
      </w:pPr>
    </w:p>
    <w:p w14:paraId="65E4466B">
      <w:pPr>
        <w:pStyle w:val="4"/>
      </w:pPr>
      <w:r>
        <w:t>例 198：苍白陶瓷娃娃沙滩仰视</w:t>
      </w:r>
    </w:p>
    <w:p w14:paraId="5F22D9A3">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"相机参数":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"设备类型": "iPhone 15 Pro 前置自拍",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"镜头": "24mm",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"构图": "高角度 POV（第一人称视角）",</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"后期处理": "计算摄影风格，清晰的数字读出，深景深"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"主体描述":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"特征": "陶瓷娃娃审美，无瑕的苍白皮肤，巨大的冰蓝色眼睛，小巧的鼻子，翘起的自然色嘴唇",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"表情": "面无表情，空洞，瞪大眼睛注视",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"造型": "白金色的双紧辫发型，鲜艳的蓝色美甲",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"服装": "浅蓝色紧身弹力棉上衣，极深超宽 V 领，深邃锁骨与领口线",</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"动作": "抬头仰视镜头，用一只手遮挡刺眼的阳光"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"环境与灯光":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"场景": "广阔的沙滩，背景中模糊的海平线",</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"灯光": "高调明亮的沿海日光，5500K 色温，强烈的白沙反光填充，均匀照明",</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"质感": "微带露水的无孔皮肤，细腻的反光白沙颗粒"</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"技术约束":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"色彩科学": "柔和的粉彩色调，线性中性色，高曝光",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"负面提示词":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"重阴影",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"雪",</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"冬装",</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"红指甲",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"黑色上衣",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"保守的领口",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"胶片颗粒感"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"cameraParameters":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"deviceType": "iPhone 15 Pro front selfie",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"lens": "24mm",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"composition": "High angle POV (first-person perspective)",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"postProcessing": "Computational photography style, clear digital readout, deep depth of field"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"subjectDescription":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"features": "Porcelain doll aesthetic, flawless pale skin, huge ice-blue eyes, small nose, slightly upturned natural-colored lips",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"expression": "Expressionless, hollow, wide-eyed staring",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"styling": "Platinum blonde tight double braids hairstyle, vibrant blue nail polish",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"clothing": "Light blue tight stretch cotton top, extremely deep ultra-wide V-neck, deep collarbone and neckline",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"action": "Looking up at the camera, blocking the glaring sunlight with one hand"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"environmentAndLighting":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"scene": "Vast sandy beach, blurry horizon in the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"lighting": "High-key bright coastal daylight, 5500K color temperature, strong white sand reflection fill, even lighting",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"texture": "Slightly dewy poreless skin, fine reflective white sand particles"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"technicalConstraints":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"colorScience": "Soft pastel tones, linear neutral colors, high exposure",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"negativePrompts":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"Heavy shadows",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"Snow",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"Winter clothing",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"Red nails",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"Black top",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"Conservative neckline",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"Film grain"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6DD2FE9B">
      <w:pPr>
        <w:spacing w:before="40" w:after="40"/>
      </w:pPr>
    </w:p>
    <w:p w14:paraId="5BC26D2A">
      <w:pPr>
        <w:pStyle w:val="4"/>
      </w:pPr>
      <w:r>
        <w:t>例 199：超写实海滩高角度手机自拍</w:t>
      </w:r>
    </w:p>
    <w:p w14:paraId="58EFA1E1">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超写实iPhone 15 Pro前置摄像头自拍，一位成年女性在明亮的沙滩上，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从举臂高角度自拍视角拍摄。手机略微举在脸部上方，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营造出自然的前置摄像头几何形态，带有轻微的等效24mm广角畸变，</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写实的面部比例，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以及智能手机的深景深。她向上抬起下巴，一只手遮挡刺眼的阳光，同时直视手机镜头。她的表情中性，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面无表情，</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且略带疏离感，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眼睛大而专注，但在解剖学上具有真实的眼部尺寸和自然面部比例。\n\n她有着极浅的铂金色头发，梳成两条紧紧的辫子，</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苍白的皮肤带有真实摄影的皮肤纹理，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可见的毛孔，</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细微的绒毛，</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淡淡的眼下纹理，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自然的唇部纹理，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以及柔和的阳光光泽，而不是磨皮后的完美无瑕。她的嘴唇是自然色调且略丰满，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她的鼻子小巧精致但很写实。她的指甲是鲜艳的蓝色。她穿着一件浅蓝色紧身弹力棉上衣，领口非常深且宽，以自然、</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非风格化的方式露出突出的锁骨和上胸结构。\n\n背景是宽阔的海岸沙滩，在强烈的上午晚些时候的阳光下，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背景中有一条柔和模糊的地平线。光线明亮，</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色温约5500K的高调海岸日光，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强烈的白色沙子反光从下方和脸部周围均匀地填充阴影。皮肤被直射阳光加上海滩宽阔柔和的反射补光照亮，</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产生清脆但写实的高光，没有生硬的对比。明亮沙子的细小颗粒微妙地捕捉光线。整体图像应该感觉像是在强烈的海边光线下在户外拍摄的真正高曝光智能手机自拍。\n\n色彩渲染应该是柔和、</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干净、</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且现代的，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带有中性至柔和的色调，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写实的iPhone计算摄影，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略微提高的曝光，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受控的高光过渡，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自然的肤色，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没有电影级调色。优先考虑写实性、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物理准确性、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可信的解剖结构，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以及真实的智能手机图像表现，而不是美化风格化。", "negative_prompt": "动漫，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洋娃娃脸，</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瓷器皮肤，</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无毛孔皮肤，</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塑料皮肤，</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CGI，</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3D渲染，</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超现实眼睛，</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过大的眼睛，</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奇幻美，</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磨皮精修，</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浓妆，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魅力光，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戏剧性阴影，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胶片颗粒，</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雪，</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冬装，</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黑色上衣，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红指甲，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保守领口，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影棚背景，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人造模糊，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扭曲的手，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变形的手指，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畸形的脸，</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对称完美，</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美颜滤镜，</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惊悚的皮肤平滑"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Ultra-realistic iPhone 15 Pro front-camera selfie of an adult woman on a bright beach,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photographed from a raised-arm high-angle selfie perspective. The phone is held slightly above her 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creating natural front-camera geometry with mild 24mm equivalent wide-angle distortion,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realistic facial proportions,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and deep smartphone depth of field. She tilts her chin upward and looks directly toward the phone lens while shielding harsh sunlight with one hand. Her expression is neutral,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blank,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and slightly distant,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with wide attentive eyes but anatomically realistic eye size and natural facial proportions.\n\nShe has very light platinum-blonde hair styled in two tight braids,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pale skin with real photographic skin texture,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visible pores,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subtle peach fuzz,</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faint under-eye texture,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natural lip texture,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and a soft sunlit sheen rather than airbrushed perfection. Her lips are naturally toned and slightly full,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her nose is small and refined but realistic. Her nails are vivid blue. She wears a light blue fitted stretch-cotton top with a very deep wide neckline that reveals pronounced collarbones and upper chest structure in a natural,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non-stylized way.\n\nThe setting is a wide coastal beach under strong late-morning sunlight,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with a softly blurred horizon line in the background. The lighting is bright,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high-key coastal daylight around 5500K,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with strong white sand bounce filling the shadows evenly from below and around the face. Skin is illuminated by direct sun plus broad soft reflected fill from the beach,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producing crisp but realistic highlights without harsh contrast. Fine grains of bright sand catch light subtly. The overall image should feel like a real high-exposure smartphone selfie taken outdoors in intense seaside light.\n\nColor rendering should be soft,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clean,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and modern,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with neutral-to-pastel tones,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realistic iPhone computational photography,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slightly elevated exposure,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controlled highlight rolloff,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natural skin color,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and no cinematic grading. Prioritize realism,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physical accuracy,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believable anatomy,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and true smartphone image behavior over beauty stylization.", "negative_prompt": "anime,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doll 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porcelain skin,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poreless skin,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plastic skin,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CGI,</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3D render,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surreal eyes,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oversized eyes,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fantasy beauty,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airbrushed retouching,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heavy makeup,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glamour lighting,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dramatic shadows,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film grain,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snow,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winter clothing,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black top,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red nails,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conservative neckline,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studio backdrop,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artificial blur,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warped hands,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deformed fingers,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malformed 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symmetry perfection,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beauty filter,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uncanny skin smoothing" }</w:t>
      </w:r>
    </w:p>
    <w:p w14:paraId="2FFF050C">
      <w:pPr>
        <w:spacing w:before="40" w:after="40"/>
      </w:pPr>
    </w:p>
    <w:p w14:paraId="6CA92CDE">
      <w:pPr>
        <w:pStyle w:val="4"/>
      </w:pPr>
      <w:r>
        <w:t>例 200：热度爆表的美女内衣直播间</w:t>
      </w:r>
    </w:p>
    <w:p w14:paraId="19DCCC09">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生成一个抖音直播的截图 里面是一个美女在直播，在卖丝袜和内衣，她的在线人数是99996，热度是18+，有个叫小互的大哥，给她刷了一个飞机礼物</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screenshot of a Douyin live stream featuring a beautiful woman live streaming, selling pantyhose and underwear, her online viewer count is 99996, the popularity rating is 18+, a big brother named Xiao Hu sent her an airplane gift</w:t>
      </w:r>
    </w:p>
    <w:p w14:paraId="2F8812CB">
      <w:pPr>
        <w:spacing w:before="40" w:after="40"/>
      </w:pPr>
    </w:p>
    <w:p w14:paraId="6A24722D">
      <w:pPr>
        <w:pStyle w:val="4"/>
      </w:pPr>
      <w:r>
        <w:t>例 201：三甲医院真实门诊处方笺</w:t>
      </w:r>
    </w:p>
    <w:p w14:paraId="00F4632E">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一张三甲医院的门诊处方笺，医生潦草的手写字，包含真实合理的 诊断、药品名、剂量，右下角有医生签名和科室章。</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An outpatient prescription sheet from a Grade 3A hospital, doctor's illegible handwriting, containing realistic and reasonable diagnosis, drug names, dosages, with a doctor's signature and department stamp in the bottom right corner.</w:t>
      </w:r>
    </w:p>
    <w:p w14:paraId="6848E107">
      <w:pPr>
        <w:spacing w:before="40" w:after="40"/>
      </w:pPr>
    </w:p>
    <w:p w14:paraId="5667D465">
      <w:pPr>
        <w:pStyle w:val="4"/>
      </w:pPr>
      <w:r>
        <w:t>例 202：宅男必看绝美二次元少女</w:t>
      </w:r>
    </w:p>
    <w:p w14:paraId="153170B4">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生成高质量美女（宅男必备）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high-quality beautiful girl (otaku must-have)</w:t>
      </w:r>
    </w:p>
    <w:p w14:paraId="0E70FD87">
      <w:pPr>
        <w:spacing w:before="40" w:after="40"/>
      </w:pPr>
    </w:p>
    <w:p w14:paraId="09412634">
      <w:pPr>
        <w:pStyle w:val="4"/>
      </w:pPr>
      <w:r>
        <w:t>例 203：杠精视角的独特文案创意</w:t>
      </w:r>
    </w:p>
    <w:p w14:paraId="601CA96F">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杠精视角文案 + GPT Image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Troll perspective copywriting + GPT Image 2</w:t>
      </w:r>
    </w:p>
    <w:p w14:paraId="4B3861A0">
      <w:pPr>
        <w:rPr>
          <w:rFonts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pPr>
      <w:r>
        <w:rPr>
          <w:rFonts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t>例 204：智能动画分镜生成器</w:t>
      </w:r>
    </w:p>
    <w:p w14:paraId="3B5CF1B7">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生成一张动画分镜生成器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an animation storyboard generator</w:t>
      </w:r>
    </w:p>
    <w:p w14:paraId="08C16B30">
      <w:pPr>
        <w:spacing w:before="40" w:after="40"/>
      </w:pPr>
    </w:p>
    <w:p w14:paraId="0921E44E">
      <w:pPr>
        <w:pStyle w:val="4"/>
      </w:pPr>
      <w:r>
        <w:t>例 205：皇宫深处的御用快递驿站</w:t>
      </w:r>
    </w:p>
    <w:p w14:paraId="4D70312A">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生成一张古代皇宫 × 快递驿站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an ancient imperial palace × express delivery station</w:t>
      </w:r>
    </w:p>
    <w:p w14:paraId="6010050E">
      <w:pPr>
        <w:spacing w:before="40" w:after="40"/>
      </w:pPr>
    </w:p>
    <w:p w14:paraId="29DF2038">
      <w:pPr>
        <w:pStyle w:val="4"/>
      </w:pPr>
      <w:r>
        <w:t>例 206：国风工笔八仙长卷插画</w:t>
      </w:r>
    </w:p>
    <w:p w14:paraId="02DF21B8">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（国风卷轴插画师）你是一位顶尖的中国传统工笔人物画师，擅长将经典人物群像绘制成长卷式百科海报。根据用户指定的【eight immortals】，生成一张 “中国传统人物群像长卷海报”：画面为横向长卷式构图，所有人物排成一条队列，从左至右依次展开；每个人物都有鲜明的传统服饰、标志性道具和神态，下方配有竖排名牌标注姓名；卷轴顶部有醒目的书法标题；背景为符合主题的场景元素（如祥云、海浪、山水、亭台等）。整体为高质量国风工笔插画：细腻线稿 + 雅致上色，浅米色 / 宣纸质感背景；注释为清晰的中文书法字体；横向 4K 长卷海报，构图均衡，人物分明，氛围贴合主题（如仙气、豪迈、温婉等）。直接出图，人物群像为【eight immortals】。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(Guofeng scroll illustrator) You are a top Chinese traditional Gongbi figure painter, skilled in painting classic character group portraits into long-scroll-style encyclopedia posters. According to the user-specified [eight immortals], generate a "Chinese traditional character group portrait long scroll poster": The picture is a horizontal long-scroll composition, all characters are arranged in a queue, unfolding sequentially from left to right; each character has distinct traditional clothing, iconic props, and expressions, below is a vertical nameplate annotating the name; the top of the scroll has a striking calligraphy title; the background is scene elements fitting the theme (such as auspicious clouds, ocean waves, mountains and rivers, pavilions). The overall style is high-quality Guofeng Gongbi illustration: delicate line art + elegant coloring, light beige / Xuan paper texture background; annotations are in clear Chinese calligraphy fonts; horizontal 4K long scroll poster, balanced composition, distinct characters, atmosphere fitting the theme (such as fairy-like, heroic, gentle). Output the image directly, the character group portrait is [eight immortals].</w:t>
      </w:r>
    </w:p>
    <w:p w14:paraId="05BA2F6D">
      <w:pPr>
        <w:spacing w:before="40" w:after="40"/>
      </w:pPr>
    </w:p>
    <w:p w14:paraId="1E813316">
      <w:pPr>
        <w:pStyle w:val="4"/>
      </w:pPr>
      <w:r>
        <w:t>例 207：黑神话潘金莲绝美游戏封面</w:t>
      </w:r>
    </w:p>
    <w:p w14:paraId="2DB01213">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生成一张黑神话·潘金莲的游戏介绍画面，人物十分的迷人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game introduction screen for Black Myth: Pan Jinlian, the character is extremely charming.</w:t>
      </w:r>
    </w:p>
    <w:p w14:paraId="407BA025">
      <w:pPr>
        <w:spacing w:before="40" w:after="40"/>
      </w:pPr>
    </w:p>
    <w:p w14:paraId="7BCFAF88">
      <w:pPr>
        <w:pStyle w:val="4"/>
      </w:pPr>
      <w:r>
        <w:t>例 208：樱花树下害羞双马尾少女</w:t>
      </w:r>
    </w:p>
    <w:p w14:paraId="337ACCEC">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生成一张高质量二次元美少女图片。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角色设定：</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年龄：17岁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发型：双马尾，颜色：樱花粉，发梢带点渐变紫色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眼睛：大而明亮，紫色瞳孔，有星星高光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服装：JK制服，白色衬衫，深蓝色格子裙，红色领结</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配饰：白色过膝袜，棕色小皮鞋，头上戴一个粉色蝴蝶结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风格要求：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日系动画风格，线条清晰 - 色彩鲜艳，对比度高 - 光影柔和，有层次感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背景：樱花树下，花瓣飘落，远处是学校教学楼  表情：微笑，有点害羞 姿势：站姿，双手放在身后，身体微微前倾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比例：16:9（手机壁纸） 质量：8K，超精细，细节丰富</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Generate a high-quality anime beautiful girl image.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 setting: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Age: 17 years old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Hairstyle: twin tails, color: cherry blossom pink, hair tips with a bit of gradient purple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Eyes: large and bright, purple pupils, with star highlights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Clothing: JK uniform, white shirt, dark blue plaid skirt, red bow tie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Accessories: white over-the-knee socks, brown leather shoes, wearing a pink bow on the head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requirements: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Japanese animation style, clear lines - bright colors, high contrast - soft light and shadow, with a sense of layering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under the cherry blossom tree, petals falling, school teaching building in the distance  Expression: smiling, a bit shy Pose: standing posture, hands placed behind the back, body slightly leaning forward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Proportion: 16:9 (mobile wallpaper) Quality: 8K, ultra-fine, rich in details</w:t>
      </w:r>
    </w:p>
    <w:p w14:paraId="30B15578">
      <w:pPr>
        <w:spacing w:before="40" w:after="40"/>
      </w:pPr>
    </w:p>
    <w:p w14:paraId="6128F38C">
      <w:pPr>
        <w:pStyle w:val="4"/>
      </w:pPr>
      <w:r>
        <w:t>例 209：神话三国枪战世界</w:t>
      </w:r>
    </w:p>
    <w:p w14:paraId="60E54A19">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模仿《无畏契约》的风格，生成一个三国神话的 FPS 游戏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Imitating the style of Valorant, generate a Three Kingdoms mythological FPS game</w:t>
      </w:r>
    </w:p>
    <w:p w14:paraId="5C0EF76C">
      <w:pPr>
        <w:spacing w:before="40" w:after="40"/>
      </w:pPr>
    </w:p>
    <w:p w14:paraId="59C3873D">
      <w:pPr>
        <w:pStyle w:val="4"/>
      </w:pPr>
      <w:r>
        <w:t>例 210：萌系大模型训练图解</w:t>
      </w:r>
    </w:p>
    <w:p w14:paraId="2BD4B164">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可爱地解释一下大语言模型训练过程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Cute explanation of the large language model training process</w:t>
      </w:r>
    </w:p>
    <w:p w14:paraId="2E2EF7D5">
      <w:pPr>
        <w:spacing w:before="40" w:after="40"/>
      </w:pPr>
    </w:p>
    <w:p w14:paraId="160CFD46">
      <w:pPr>
        <w:pStyle w:val="4"/>
      </w:pPr>
      <w:r>
        <w:t>例 211：天坛古建拆解全图</w:t>
      </w:r>
    </w:p>
    <w:p w14:paraId="7D962C66">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生成一个天坛的建筑拆解图，有详细的说明，中式美学风格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an architectural exploded view of the Temple of Heaven, with detailed annotations, Chinese aesthetic style</w:t>
      </w:r>
    </w:p>
    <w:p w14:paraId="022E25BB">
      <w:pPr>
        <w:spacing w:before="40" w:after="40"/>
      </w:pPr>
    </w:p>
    <w:p w14:paraId="2DFA3921">
      <w:pPr>
        <w:pStyle w:val="4"/>
      </w:pPr>
      <w:r>
        <w:t>例 212：专业设计师打造角色写真集</w:t>
      </w:r>
    </w:p>
    <w:p w14:paraId="519B544C">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请用这个角色制作一本专业设计师打造的照片集。语言为日语。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根据喜好加入提示词会让它更丰富多彩…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・丰富的场景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・信息量较多</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use this character to create a photo book crafted by a professional designer. The language should be Japanese.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Adding prompts according to your preferences will make it more colorful and rich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・Rich scenes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・Large amount of information</w:t>
      </w:r>
    </w:p>
    <w:p w14:paraId="1B213BDC">
      <w:pPr>
        <w:spacing w:before="40" w:after="40"/>
      </w:pPr>
    </w:p>
    <w:p w14:paraId="2C95647E">
      <w:pPr>
        <w:pStyle w:val="4"/>
      </w:pPr>
      <w:r>
        <w:t>例 213：金瓶梅古风开放世界游戏截图</w:t>
      </w:r>
    </w:p>
    <w:p w14:paraId="6799C332">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帮我生成一个以《金瓶梅》为主题的古代 ARPG MMO 开放世界游戏的截图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Help me generate a screenshot of an ancient ARPG MMO open-world game themed around Jin Ping Mei.</w:t>
      </w:r>
    </w:p>
    <w:p w14:paraId="60DCEC8A">
      <w:r>
        <w:br w:type="page"/>
      </w:r>
    </w:p>
    <w:p w14:paraId="30984DF4">
      <w:pPr>
        <w:pStyle w:val="4"/>
      </w:pPr>
      <w:r>
        <w:t>例 214：绘制金瓶梅知识图谱</w:t>
      </w:r>
    </w:p>
    <w:p w14:paraId="0D37342C">
      <w:pPr>
        <w:spacing w:before="40" w:after="120"/>
      </w:pPr>
      <w:r>
        <w:rPr>
          <w:rFonts w:ascii="Courier New" w:hAnsi="Courier New"/>
          <w:color w:val="333333"/>
          <w:sz w:val="18"/>
          <w:shd w:val="clear" w:color="auto" w:fill="F5F5F5"/>
        </w:rPr>
        <w:t>Role: World-class Scientific Encyclopedia Illustrator &amp; Knowledge Graph Architect.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Task: Generate a highly detailed, extremely intricate, and visually stunning "Universal Illustrated Encyclopedia Science Infographic" in a classic, unbranded (NO logos) scientific encyclopedia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Subject Matter: Choose one from [People, Plants, or Animals].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Specific Subject: [e.g., The Giant Squid / Leonardo da Vinci / The Sequoia Tree].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Style: Fine, detailed scientific illustration on a retro, aged beige paper background. Delicate linework. Intricately complex and professional.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Key Visual Requirements: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1.  Lifelike 3D Effect (The Central Subject): The central subject in the "C position" must be rendered with extraordinary realism and dynamism. Create a dramatic sense of depth where the character, plant, or animal appears to break the frame, leaping or bursting out of the flat paper towards the viewer (an effect similar to anamorphic 3D or dynamic pop-out, with high-precision realism).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2.  Layout &amp; Strategic White Space: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Central Subject: Dominates the center, with intentional "strategic white space" around it to enhance the popping-out effect and make the figure the clear focal point.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Surrounding Modules: The surrounding area (left, right, top, bottom, and corners) must be filled with 6-8 distinct, highly organized knowledge modules, depending on the subject. There should be a sense of organized density, not random clutter. The modules themselves must have clear borders, headers, and extensive, detailed content.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3.  Connections: Use a complex, logical network of fine leader lines, arrows, brackets, dotted lines, and small connection points to link the central figure to all surrounding modules, and interconnect the modules themselves into a cohesive knowledge web.</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4.  Text &amp; Annotation (Hard Requirement - Must be CLEAR Chinese):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Main Title: A large, prominent, beautifully executed **Chinese calligraphy** (书法体) of the specific subject's name [e.g., "大王乌贼"].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Calligraphic Accents: Scattered throughout the main content and module titles, use beautiful, clear Chinese calligraphy for important terms.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Standard Chinese Text: All other descriptive text, handwritten notes (大量清晰中文手写注释), module content, and annotations must be clear, legible Chinese characters (简体中文), not gibberish or unreadable symbols. Ensure text clarity is prioritized.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Leader Line Annotations: Every single small component, detail, submodule, diagram, or illustration within the modules must have detailed leader line annotations (拟解剖图) pointing directly to it for maximum professionalism and educational value. Every part should be labeled.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Subject-Specific Module Structure (Example for general reference):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For Humans [People]: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1: Anatomy &amp; Skeletal Structure (w/ magnified cross-sections)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2: Physiological Processes (e.g., Circulatory/Nervous System)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3: Historical Context &amp; Timeline (Key Achievements)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4: Major Contribution Diagram (Detailed breakdown)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5: Cognitive Process / Psychological Insight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6: Genetic Profile / Evolution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7: Global Influence &amp; Cultural Impact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8: Cultural Representations / Legacy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 For Animals: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1: Full External Sketch &amp; Anatomy (w/ microscope magnified detail circular windows)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2: Behavioral Patterns &amp; Lifecycle (e.g., Mating/Migration, Flowchart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3: Digestive &amp; Skeletal System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4: Habitats &amp; Distribution Map (with environmental details)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5: Unique Adaptations (e.g., camouflage, hunting tools)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6: Evolutionary History &amp; Relatives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7: Symbiotic Relationships / Ecosystem Role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8: Conservation Status &amp; Human Interaction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 For Plants: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1: Full Plant Sketch &amp; Anatomy (w/ magnified leaf/root details)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2: Photosynthesis &amp; Lifecycle Flow (w/ icons for environment)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3: Cellular Structure (Magnified circular views)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4: Medicinal Properties / Practical Applications (as in original original prompt)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5: Environmental Adaptations / Unique Features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6: Distribution Map &amp; Environmental Context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7: Genetic Variations &amp; Cultivation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8: Historical Usage &amp; Folklore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Overall Composition: Extremely dense with information, organized into 6-8 structured modules, but balanced with strategic empty space around the center to allow the main, hyper-realistic figure to pop. Hard-core, professional, academic, but visually engaging due to the dynamic 3D central figure. No branding from any specific encyclopedia (e.g., no "DK" logos). All annotations must be legible. All handwritten notes must be clear. Main titles in Chinese calligraphy. Aspect Ratio: 3:4.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主题内容：潘金莲</w:t>
      </w:r>
    </w:p>
    <w:p w14:paraId="6F50E773">
      <w:pPr>
        <w:spacing w:before="40" w:after="40"/>
      </w:pPr>
    </w:p>
    <w:p w14:paraId="0C3FDC46">
      <w:pPr>
        <w:pStyle w:val="4"/>
      </w:pPr>
      <w:r>
        <w:t>例 215：西方艺术演进像素博物馆</w:t>
      </w:r>
    </w:p>
    <w:p w14:paraId="07119514">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创作一张超高细节等距像素艺术时间线插画（3:4，4K），融合细节密度、象征性与隐喻。用户指定的主题为【Western Art Development】。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首先，围绕Western Art Development进行推理，确定：主题的中英文标题、涵盖的最早与最近历史时期、起始阶段标签与结束阶段标签，以及3-5个关键演进阶段及其各自的象征性元素与色彩方案。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然后构建一个以"Western Art Development"为主题的等距"演进博物馆"，每个展馆区域代表一个演进阶段，空间推进即代表时间演变。采用标准等距视角（2:1），丰富的层次深度与流畅过渡。每个阶段分配3-5个与主题强烈关联的象征元素，并用差异化色彩暗示时间流动。在场景中融入双语像素字体标题：中文"[主题中文]演进史"与英文"EVOLUTION OF Western Art Development"，加上起止阶段的双语副标题及关键时间节点标记。整体风格专业且具视觉张力，适合学术分析与对比可视化，直接出图。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Create an ultra-high-detail isometric pixel art timeline illustration (3:4, 4K), integrating detail density, symbolism, and metaphor. The user-specified theme is [Western Art Development]. First, reason around Western Art Development to determine: the Chinese and English titles of the theme, the earliest and most recent historical periods covered, the starting stage label and the ending stage label, as well as 3-5 key evolution stages and their respective symbolic elements and color schemes. Then build an isometric "Evolution Museum" themed "Western Art Development", where each exhibition hall area represents an evolution stage, and spatial progression represents time evolution. Adopt a standard isometric perspective (2:1), rich layer depth, and smooth transitions. Allocate 3-5 symbolic elements strongly associated with the theme to each stage, and use differentiated colors to imply the flow of time. Integrate bilingual pixel font titles in the scene: Chinese "[Theme Chinese] Evolution History" and English "EVOLUTION OF Western Art Development", plus bilingual subtitles for the starting and ending stages and key time node markers. The overall style is professional and visually tense, suitable for academic analysis and comparative visualization, direct image output.</w:t>
      </w:r>
    </w:p>
    <w:p w14:paraId="1C29B43E">
      <w:pPr>
        <w:spacing w:before="40" w:after="40"/>
      </w:pPr>
    </w:p>
    <w:p w14:paraId="2608C05E">
      <w:pPr>
        <w:pStyle w:val="4"/>
      </w:pPr>
      <w:r>
        <w:t>例 216：雅致图案四款时尚单品设计</w:t>
      </w:r>
    </w:p>
    <w:p w14:paraId="29FA5229">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使用附图中的图案，由专业设计师打造 4 款时尚单品，采用不同的色彩搭配与排版设计，附带穿搭效果图。以雅致的构图凸显图案的美感。格式为 2:3，希望将图像生成模型从 duct-tape-1 指定为 duct-tape-2、3。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Use the patterns in the attached image, crafted by professional designers to create 4 fashion items, using different color schemes and layout designs, accompanied by outfit effect pictures. Highlight the beauty of the patterns with an elegant composition. The format is 2:3, hoping to specify the image generation model from duct-tape-1 to duct-tape-2, 3.</w:t>
      </w:r>
    </w:p>
    <w:p w14:paraId="3E98D6DE">
      <w:pPr>
        <w:spacing w:before="40" w:after="40"/>
      </w:pPr>
    </w:p>
    <w:p w14:paraId="14DC6E59">
      <w:pPr>
        <w:pStyle w:val="4"/>
      </w:pPr>
      <w:r>
        <w:t>例 217：昏暗室内纯真少女的意外回眸</w:t>
      </w:r>
    </w:p>
    <w:p w14:paraId="381F694D">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"prompt":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"style_and_tech": "手机照片，老式CCD相机美学，刺眼的闪光灯，颗粒感，昏暗杂乱的室内光线，抓拍快照感觉，轻微的运动模糊",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"年轻的韩国女偶像，温柔纯真的外表",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"pose": "动作进行中，微微转头看向镜头，仿佛刚刚注意到正在被拍照，肩膀微微耸起",</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"expression": "眼睛微微睁大，因惊讶而微微张开的嘴唇，害羞且猝不及防的表情",</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"clothing": "宽松柔软的居家服（薄开衫+内搭上衣），一侧肩膀微微滑落但没有暴露",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"vibe": "毫无防备，亲密，意外的瞬间，唤起好奇心与保护欲",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"aspect ratio": "9:16"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"prompt":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"style_and_tech": "mobile phone photo, old CCD camera aesthetic, harsh flash, grainy, dim messy indoor lighting, candid snapshot feeling, slight motion blur",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"young Korean female idol, soft innocent look",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"pose": "mid-action, slightly turning head toward camera as if just noticed being photographed, shoulders slightly raised",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"expression": "eyes widened slightly, lips parted in surprise, shy and caught-off-guard expression",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"clothing": "loose soft homewear (thin cardigan + inner top), slightly slipping off one shoulder but not revealing",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"vibe": "unprepared, intimate, accidental moment, evokes curiosity and protectiveness"，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"aspect ratio":"9:16"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22E65831">
      <w:pPr>
        <w:spacing w:before="40" w:after="40"/>
      </w:pPr>
    </w:p>
    <w:p w14:paraId="7561BECA">
      <w:pPr>
        <w:pStyle w:val="4"/>
      </w:pPr>
      <w:r>
        <w:t>例 218：绘制科学百科知识图谱</w:t>
      </w:r>
    </w:p>
    <w:p w14:paraId="0D60B148">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角色：世界级科学百科插画师兼知识图谱架构师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任务：以经典、无品牌标识（无任何 Logo）的科学百科风格，创作一幅细节极致丰富、结构极其精巧、视觉效果惊艳的「环球图解百科科学信息图」。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题材选择：从【人物、植物、动物】中任选其一。</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具体对象：【例如：大王乌贼 / 列奥纳多・达・芬奇 / 红杉树】</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风格：采用复古泛黄米色纸张背景，绘制精细工整的科学插画；线条细腻精致，整体繁复专业、严谨考究。</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核心视觉要求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主体逼真 3D 效果</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位于画面视觉中心（C 位）的主体形象，需具备极致的写实感与动态张力。营造强烈的空间纵深感，让人物、植物或动物仿佛突破画框，从平面纸张中跃出、冲向观者（效果类似变形 3D 或动态弹出效果，高精度写实呈现）。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版式布局与留白设计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主体位置：占据画面中心，周围刻意设置规划式留白，强化立体弹出效果，使其成为绝对视觉焦点。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周边模块：根据所选题材，在画面四周（上下左右及四角）排布 6–8 个独立且规整有序的知识模块。整体呈现规整的信息密度感，而非杂乱堆砌。每个模块需带有清晰边框、标题栏与详尽丰富的内容。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关联结构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运用纤细的指示线、箭头、括号、虚线与小型连接点，构建复杂且逻辑清晰的网络，将中心主体与所有周边模块相连，并使各模块之间相互关联，形成完整统一的知识体系。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文字与标注（硬性要求：必须为清晰中文）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主标题：以醒目大气、笔法优美的中文书法字体呈现具体对象名称【例如：大王乌贼】。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书法点缀：在主体画面与模块标题中，对关键术语使用工整美观的中文书法字体标注。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标准中文文本：其余所有说明文字、大量清晰中文手写注释、模块内容及注解均使用清晰可辨的简体汉字，不得出现乱码或无法识别符号，优先保证文字可读性。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指示线标注：模块内所有细小结构、细节、子模块、图表与插画，均需搭配详尽的指示线标注（仿解剖图形式），直接指向对应部位，最大化体现专业性与科普价值，做到每一处结构均有标注。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分题材模块结构（参考示例）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人物类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1：解剖结构与骨骼系统（含放大剖面图示）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2：生理运作机制（如循环系统、神经系统）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3：生平背景与时间线（核心成就）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4：主要贡献图解（详细拆解）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5：认知模式与心理特征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6：基因特征与演化溯源</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7：全球影响力与文化冲击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8：艺术形象与后世传承</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 动物类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1：整体外形草图与解剖结构（含显微镜级圆形放大细节）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2：行为模式与生命周期（如交配、迁徙，流程图形式）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3：消化系统与骨骼系统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4：栖息环境与分布地图（含环境细节）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5：独特适应性特征（如伪装、捕食器官）</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6：演化历史与亲缘物种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7：共生关系与生态位作用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8：保护现状与人类互动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 植物类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1：植株整体草图与解剖结构（含叶片、根部放大细节）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2：光合作用与生命周期流程（搭配环境示意图标）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3：细胞结构（圆形放大视图）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4：药用价值与实际应用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5：环境适应性与独有特征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6：分布地图与生长环境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7：基因变异与培育方式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模块 8：历史用途与民间传说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整体构图要求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信息密度极高，规整划分为 6–8 个结构化模块，同时通过中心区域的规划留白突出超写实主体的立体弹出效果。风格硬核、专业、学术化，凭借动态 3D 主体实现极强视觉吸引力。</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无任何百科品牌标识（如 DK 等 Logo）。</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所有标注清晰可辨，所有手写注释工整可读。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主标题采用中文书法字体。</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画面比例：3:4。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【主题内容】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Role: World-class Scientific Encyclopedia Illustrator &amp; Knowledge Graph Architect.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Task: Generate a highly detailed, extremely intricate, and visually stunning "Universal Illustrated Encyclopedia Science Infographic" in a classic, unbranded (NO logos) scientific encyclopedia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Subject Matter: Choose one from [People, Plants, or Animals].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Specific Subject: [e.g., The Giant Squid / Leonardo da Vinci / The Sequoia Tree].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Style: Fine, detailed scientific illustration on a retro, aged beige paper background. Delicate linework. Intricately complex and professional.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Key Visual Requirements: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1.  Lifelike 3D Effect (The Central Subject): The central subject in the "C position" must be rendered with extraordinary realism and dynamism. Create a dramatic sense of depth where the character, plant, or animal appears to break the frame, leaping or bursting out of the flat paper towards the viewer (an effect similar to anamorphic 3D or dynamic pop-out, with high-precision realism).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2.  Layout &amp; Strategic White Space: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Central Subject: Dominates the center, with intentional "strategic white space" around it to enhance the popping-out effect and make the figure the clear focal point.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Surrounding Modules: The surrounding area (left, right, top, bottom, and corners) must be filled with 6-8 distinct, highly organized knowledge modules, depending on the subject. There should be a sense of organized density, not random clutter. The modules themselves must have clear borders, headers, and extensive, detailed content.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3.  Connections: Use a complex, logical network of fine leader lines, arrows, brackets, dotted lines, and small connection points to link the central figure to all surrounding modules, and interconnect the modules themselves into a cohesive knowledge web.</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4.  Text &amp; Annotation (Hard Requirement - Must be CLEAR Chinese):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Main Title: A large, prominent, beautifully executed **Chinese calligraphy** (书法体) of the specific subject's name [e.g., "大王乌贼"].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Calligraphic Accents: Scattered throughout the main content and module titles, use beautiful, clear Chinese calligraphy for important terms.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Standard Chinese Text: All other descriptive text, handwritten notes (大量清晰中文手写注释), module content, and annotations must be clear, legible Chinese characters (简体中文), not gibberish or unreadable symbols. Ensure text clarity is prioritized.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Leader Line Annotations: Every single small component, detail, submodule, diagram, or illustration within the modules must have detailed leader line annotations (拟解剖图) pointing directly to it for maximum professionalism and educational value. Every part should be labeled.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Subject-Specific Module Structure (Example for general reference):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For Humans [People]: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1: Anatomy &amp; Skeletal Structure (w/ magnified cross-sections)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2: Physiological Processes (e.g., Circulatory/Nervous System)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3: Historical Context &amp; Timeline (Key Achievements)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4: Major Contribution Diagram (Detailed breakdown)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5: Cognitive Process / Psychological Insight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6: Genetic Profile / Evolution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7: Global Influence &amp; Cultural Impact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8: Cultural Representations / Legacy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 For Animals: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1: Full External Sketch &amp; Anatomy (w/ microscope magnified detail circular windows)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2: Behavioral Patterns &amp; Lifecycle (e.g., Mating/Migration, Flowchart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3: Digestive &amp; Skeletal System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4: Habitats &amp; Distribution Map (with environmental details)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5: Unique Adaptations (e.g., camouflage, hunting tools)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6: Evolutionary History &amp; Relatives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7: Symbiotic Relationships / Ecosystem Role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8: Conservation Status &amp; Human Interaction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 For Plants: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1: Full Plant Sketch &amp; Anatomy (w/ magnified leaf/root details)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2: Photosynthesis &amp; Lifecycle Flow (w/ icons for environment)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3: Cellular Structure (Magnified circular views)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4: Medicinal Properties / Practical Applications (as in original original prompt)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5: Environmental Adaptations / Unique Features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6: Distribution Map &amp; Environmental Context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7: Genetic Variations &amp; Cultivation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Module 8: Historical Usage &amp; Folklore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Overall Composition: Extremely dense with information, organized into 6-8 structured modules, but balanced with strategic empty space around the center to allow the main, hyper-realistic figure to pop. Hard-core, professional, academic, but visually engaging due to the dynamic 3D central figure. No branding from any specific encyclopedia (e.g., no "DK" logos). All annotations must be legible. All handwritten notes must be clear. Main titles in Chinese calligraphy. Aspect Ratio: 3:4.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[主题内容]</w:t>
      </w:r>
    </w:p>
    <w:p w14:paraId="348C87ED">
      <w:pPr>
        <w:spacing w:before="40" w:after="40"/>
      </w:pPr>
    </w:p>
    <w:p w14:paraId="41E893A7">
      <w:pPr>
        <w:pStyle w:val="4"/>
      </w:pPr>
      <w:r>
        <w:t>例 219：韩系偶像九宫格写真集</w:t>
      </w:r>
    </w:p>
    <w:p w14:paraId="75CB9FB2">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9:16 竖版 — 一个 3x3 网格拼贴（九张图片）形成一系列韩国偶像肖像摄影。每一帧都呈现同一位年轻的韩国女性偶像，在所有九张镜头中保持 100% 一致的面部特征、比例、发型和身份。自然、超逼真的皮肤纹理，无修图，无磨皮。干净的偶像风格极简妆容，柔和的光泽，微妙的瑕疵。发型：长发、蓬松的黑发，微乱，在所有帧中保持一致（自然松散的垂落，轻微的动感）。服装：连贯的韩国偶像摄影造型 — 白色衬衫 + 短款下装（或简单的中性色调服装），青春、干净、略带休闲但有造型感。所有帧中穿着相同的服装。场景：极简的工作室或简单的室内环境（白墙，柔和的窗光，干净的背景）。聚焦于主体，而不是环境。光照：柔和漫反射的自然光，温柔的高光，低对比度，略带通透感的色调，微妙的胶片般柔和感。相机风格：亲密的肖像摄影，略带手持感，微妙的瑕疵（轻微的颗粒感，动态帧中的轻微模糊，不完美的构图）。帧分解（3x3 网格）：顶行：- 左上：自然站立，视线略微偏向一侧，表情放松 - 中上：面对镜头，随意的中间动作（头发或身体轻微移动） - 右上：轻微的侧面角度，柔和的注视，自然的抓拍感 中间行：- 中左：微微向上看，柔和的沉思表情 - 正中：特写肖像，直接的眼神接触，温柔的偶像微笑 - 中右：身体微微转动，中间动作的抓拍帧 底行：- 左下：随意坐着或倚靠着，放松的姿势 - 中下：背部部分转向，越过肩膀看向镜头 - 右下：靠近画框站立，略带俏皮或柔和的表情 氛围：韩国偶像写真集 / 小卡美学，亲密、柔和、自然、日常的魅力。质量：超写实，8K 细节，微妙的模拟胶片颗粒感，自然的瑕疵，柔和梦幻的色调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9:16 vertical — a 3x3 grid collage (nine images) forming a Korean idol portrait photoshoot series. Each frame features the same young Korean female idol, maintaining 100% consistency in facial features, proportions, hairstyle, and identity across all nine shots.   Natural, ultra-realistic skin texture, no retouching, no smoothing. Clean idol-style minimal makeup, soft glow, subtle imperfections.   Hair: long, voluminous dark hair, slightly tousled, consistent across all frames (natural loose flow, slight movement).  Outfit: cohesive Korean idol photoshoot styling — white shirt + short bottoms (or simple neutral-toned outfit), youthful, clean, slightly casual but styled. Same outfit across all frames.  Setting: minimal studio or simple indoor environment (plain wall, soft window light, clean background). Focus on subject, not environment.  Lighting: soft diffused natural light, gentle highlights, low contrast, slightly airy tones, subtle film-like softness.  Camera style: intimate portrait photography, slightly handheld feel, subtle imperfections (minor grain, slight blur in motion frames, imperfect framing).  Frame breakdown (3x3 grid):  Top row: - Top left: standing naturally, looking slightly away, relaxed expression - Top center: facing camera, casual mid-motion (hair or body slight movement) - Top right: slight side angle, soft gaze, natural candid feel  Middle row: - Center left: looking slightly upward, soft thoughtful expression - Center: close-up portrait, direct eye contact, gentle idol smile - Center right: turning body slightly, mid-motion candid frame  Bottom row: - Bottom left: seated or leaning casually, relaxed posture - Bottom center: back partially turned, looking over shoulder toward camera - Bottom right: standing close to frame, slightly playful or soft expression  Mood: Korean idol photobook / photocard aesthetic, intimate, soft, natural, everyday charm.  Quality: ultra-realistic, 8K detail, subtle analog film grain, natural imperfections, soft dreamy tone</w:t>
      </w:r>
    </w:p>
    <w:p w14:paraId="5443E713">
      <w:pPr>
        <w:spacing w:before="40" w:after="40"/>
      </w:pPr>
    </w:p>
    <w:p w14:paraId="55E59566">
      <w:pPr>
        <w:pStyle w:val="4"/>
      </w:pPr>
      <w:r>
        <w:t>例 220：鎏金广州塔的东方奇幻海报</w:t>
      </w:r>
    </w:p>
    <w:p w14:paraId="30560097">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平面插画，东方幻想风格高端城市海报设计，竖版9:16构图，整体采用对角线+S型流动构图，从左下向右上延展，画面以深邃黑色为背景，自上而下渐变至浓烈暗红色，形成强烈冷暖对比与空间纵深，背景带微弱星尘与颗粒质感。画面中央一条金色流动能量线条如火焰般蜿蜒贯穿，自底部向上延伸，具有流体质感、粒子光效与渐变高光，局部带细微能量碎屑与体积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金色流光中逐层浮现广州城市地标建筑群：广州塔为视觉核心，比例突出，周围融合珠江新城高楼群、猎德大桥及现代与岭南建筑元素，建筑采用“精细线描 + 金色发光体块”表现，轮廓清晰、细节丰富，在金色光晕映衬下仿佛悬浮于虚空，形成超现实空间层次，远景轻微雾化增强纵深感。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画面底部为一位东方白发女性形象，长发飘逸，如烟似雾，与金色流光自然衔接并逐渐融合，发丝半透明带渐变光感，姿态柔美，双目微闭，神情宁静，怀抱一束多彩鲜花，花间点缀微光粒子与星点效果，象征人与城市能量的精神连接，人物细节适度简化以突出整体设计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光影集中于金色流线、建筑与人物轮廓，形成强烈明暗对比与视觉聚焦，整体氛围宏大、神秘、具有东方神话意境且略带治愈感。色彩以黑与暗红为基底，高亮鎏金为主视觉强调，金色具备丰富明暗层次，辅以小面积高饱和花束色彩点缀，整体高级克制。</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页面文字与画面融合排版：顶部居中宋体大字“广州·中国”，下方小字“2026/04/20”，再下方小字“LIYUE”，文字采用淡金色或柔和暖白色，与整体光影统一。高品质细节，电影级光影表现，体积光与粒子细节丰富，画面干净无噪点，超高清8K分辨率，商业级海报质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Flat illustration, Oriental fantasy style high-end city poster design, vertical 9:16 composition, the overall adopts a diagonal + S-shaped flowing composition, extending from the bottom left to the top right, the picture uses deep black as the background, gradually changing from top to bottom to intense dark red, forming a strong cold-warm contrast and spatial depth, the background has a faint stardust and grainy texture. In the center of the picture, a golden flowing energy line winds through like a flame, extending from the bottom to the top, having a fluid texture, particle light effects and gradient highlights, with subtle energy debris and volumetric light in some areas. Guangzhou city landmark building complexes emerge layer by layer in the golden flowing light: Canton Tower is the visual core, with a prominent proportion, surrounded by the integration of Zhujiang New Town high-rise buildings, Liede Bridge and modern and Lingnan architectural elements, the buildings are expressed using "fine line drawing + golden glowing blocks", clear outlines and rich details, set off by the golden halo, they seem to float in the void, forming a surreal spatial hierarchy, the distant view is slightly fogged to enhance the sense of depth. At the bottom of the picture is an oriental white-haired female figure, long hair fluttering, like smoke and mist, naturally connecting and gradually blending with the golden flowing light, the hair is translucent with a gradient light sense, graceful posture, eyes slightly closed, serene expression, holding a bunch of colorful fresh flowers in her arms, interspersed with faint light particles and starlight effects among the flowers, symbolizing the spiritual connection between human and urban energy, character details are moderately simplified to highlight the overall sense of design. Light and shadow are focused on the golden streamlines, buildings and character outlines, forming a strong light-dark contrast and visual focus, the overall atmosphere is grand, mysterious, with an Oriental mythological artistic conception and a slight healing sense. The color uses black and dark red as the base, highlighted gilded gold as the main visual emphasis, the gold has rich light and dark layers, supplemented by small areas of high-saturation bouquet color embellishments, the overall is advanced and restrained. Page text and picture integrated typography: large Song typeface characters "Guangzhou·China" centered at the top, small characters "2026/04/20" below, small characters "LIYUE" further below, the text uses light gold or soft warm white, unifying with the overall light and shadow. High-quality details, cinematic light and shadow performance, rich volumetric light and particle details, clean picture without noise, ultra-high definition 8K resolution, commercial-grade poster texture.</w:t>
      </w:r>
    </w:p>
    <w:p w14:paraId="0B1E4C71">
      <w:pPr>
        <w:spacing w:before="40" w:after="40"/>
      </w:pPr>
    </w:p>
    <w:p w14:paraId="5A8A34E0">
      <w:pPr>
        <w:pStyle w:val="4"/>
      </w:pPr>
      <w:r>
        <w:t>例 221：窗边日系胶片女孩</w:t>
      </w:r>
    </w:p>
    <w:p w14:paraId="5262C5EA">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拟35毫米胶片摄影，柔和轻盈的日系美学，温柔漫射的自然窗户光，轻微过曝，柔和色调，低对比度，柔和的高光，靠近窗户配有白色窗帘的极简室内环境，干净的浅色墙壁，自然构图，平视视角，略微紧凑的全身取景（大腿中部到头部），年轻东亚女性，自然极简妆容，柔和真实的皮肤纹理，长长的微乱黑发，超大号白色纽扣衬衫，浅色休闲短裤，赤脚，简单放松的造型，自然站立姿势放松，双臂自然下垂或略微放在身后，面朝镜头，温柔柔和的微笑，微妙的静止感，专注于光线、空气和安静的日常氛围，柔和的胶片颗粒，梦幻而低调的氛围 --ar 9:16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Analog 35mm film photography, soft airy Japanese-style aesthetic, gentle diffused natural window light, slight overexposure, pastel tones, low contrast, soft highlights,  minimal indoor setting near a window with white curtains, clean light-colored wall, natural composition, eye-level, slightly closer full-body framing (mid-thigh to head),  young East Asian woman, natural minimal makeup, soft realistic skin texture, long slightly messy dark hair,  oversized white button-up shirt, light casual shorts, barefoot, simple and relaxed styling,  standing naturally with relaxed posture, arms loosely at sides or slightly behind, facing camera, gentle soft smile, subtle stillness,  focus on light, air, and quiet everyday mood, soft film grain, dreamy and understated atmosphere --ar 9:16</w:t>
      </w:r>
    </w:p>
    <w:p w14:paraId="403E8939">
      <w:pPr>
        <w:spacing w:before="40" w:after="40"/>
      </w:pPr>
    </w:p>
    <w:p w14:paraId="0468D964">
      <w:pPr>
        <w:pStyle w:val="4"/>
      </w:pPr>
      <w:r>
        <w:t>例 222：精致模块化科普百科图鉴</w:t>
      </w:r>
    </w:p>
    <w:p w14:paraId="7805F774">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请根据【主题】生成一张高质量竖版「科普百科图」。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这张图不是普通海报，也不是单纯插画，而是一张兼具“图鉴感、百科感、信息结构感、收藏感”的模块化科普信息图。整体风格参考高级博物图鉴、现代百科书页、生活方式知识卡和社交媒体高传播信息图的结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请让画面包含：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一个清晰漂亮的主题主视觉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若干局部特征放大细节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多个圆角模块化信息分区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清楚的标题层级与重点标签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简洁但丰富的百科内容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可视化评分、要点总结或Top 5模块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内容栏目请根据主题自动适配，优先从这些方向中选择并合理组合：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基础档案、分类信息、外观特征、习性/生态、形成机制/结构组成、生长或使用条件、养护或维护建议、风险与注意事项、适合人群或适用场景、优缺点对比、快速评分卡。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视觉要求：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浅色干净背景，柔和配色，轻阴影，精致小图标，圆角信息框，整洁排版，信息密度高但不拥挤，阅读体验好。整体必须像真正可以发布、阅读、收藏、系列化生产的科普百科卡，而不是广告图。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请不要做成普通商业宣传海报。要突出“知识整理 + 模块信息 + 图鉴式展示”的特征。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Please generate a high-quality vertical "Popular Science Encyclopedia Infographic" based on the [Topic].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This image is not an ordinary poster, nor a simple illustration, but a modular popular science infographic with a sense of "illustrated guide, encyclopedia, information structure, and collectibility". The overall style references a combination of high-end natural history illustrated guides, modern encyclopedia pages, lifestyle knowledge cards, and highly shared social media infographics.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make the image contain: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 clear and beautiful theme main visual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Several enlarged details of local features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Multiple rounded modular information sections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Clear title hierarchy and key tags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Concise but rich encyclopedia content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Visualized scoring, key point summaries, or Top 5 modules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Content columns should automatically adapt to the topic, prioritizing selection and reasonable combination from these directions: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Basic profile, classification information, appearance features, habits/ecology, formation mechanism/structural composition, growth or usage conditions, care or maintenance suggestions, risks and precautions, suitable groups or applicable scenarios, pros and cons comparison, quick scorecard.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Visual requirements: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Light-colored clean background, soft color palette, light shadows, exquisite small icons, rounded information boxes, neat typography, high information density but not crowded, good reading experience. The overall look must be like a real popular science encyclopedia card that can be published, read, collected, and serialized, rather than an advertisement.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do not make it into an ordinary commercial promotional poster. It must highlight the characteristics of "knowledge organization + modular information + illustrated guide style display".</w:t>
      </w:r>
    </w:p>
    <w:p w14:paraId="31D66CF2">
      <w:pPr>
        <w:spacing w:before="40" w:after="40"/>
      </w:pPr>
    </w:p>
    <w:p w14:paraId="1E95CE35">
      <w:pPr>
        <w:pStyle w:val="4"/>
      </w:pPr>
      <w:r>
        <w:t>例 223：春日禅意水墨群山海报</w:t>
      </w:r>
    </w:p>
    <w:p w14:paraId="36FBC895">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新中式水墨山水海报，竖版9:16构图，东方极简美学风格，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大面积留白，整体色调为春日清晨氛围（青绿色、雾蓝、淡灰、浅墨），低饱和、清透柔和，高级质感。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画面主体为奇峻巍峨的群山，从中间平静湖面的两侧拔地而起，占据左右两侧画面，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山体以水墨晕染表现，浓淡干湿变化丰富，局部融入淡青绿色渲染，体现春意生机。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山峰被湿润轻柔的晨雾包裹，雾气层层递进，与浅青蓝天空自然融合，形成空气透视与空间纵深。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湖面如镜面般平静，呈现微青绿色调，倒映山体与天空，反射略带柔焦与雾化扩散效果，增强春日湿润与梦幻氛围。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中景一艘带弧形篷顶的小木舟缓慢漂浮，船桨轻触水面形成细腻涟漪，水纹自然扩散，整体保持极静状态。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船上为一位红衣渔女，体量较小（远景比例），人物简化处理为水墨剪影 + 轻微设色，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身着低饱和朱砂红传统服饰（非鲜艳红），颜色略被雾气柔化，</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人物面部不刻画细节，仅保留轮廓与姿态（如轻扶船篷或执桨），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红色在水面形成淡淡倒影，作为画面唯一暖色视觉焦点。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岸边点缀疏林与春季新生植被，采用淡墨 + 淡青绿点染，虚实结合，增强节奏与生命气息。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少量飞鸟在远空掠过，轻盈疏散分布，增强空间层次与灵动感。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画面顶部居中竖排书法：“东方美学”，采用传统手写行书或行草风格（王羲之笔意），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笔触自然起伏、提按分明，带飞白与墨韵扩散效果，避免字体感。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书法颜色为深墨青或柔和墨黑，与整体画面统一。</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整体风格：水墨 + 现代极简设计融合，春日禅意、空灵湿润、宁静氛围，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冷暖对比克制，电影感光影，高级艺术海报质感，8K超清细节。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Neo-Chinese ink wash landscape poster, vertical 9:16 composition, Oriental minimalist aesthetic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Large area of negative space, overall color tone is spring morning atmosphere (cyan-green, misty blue, light gray, light ink), low saturation, clear and soft, high-end texture.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main subject of the picture is steep and majestic mountains, rising from both sides of the calm lake in the middle, occupying the left and right sides of the picture,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mountain bodies are expressed with ink wash blending, rich in changes of shades, dryness and wetness, partially integrated with light cyan-green rendering, reflecting the vitality of spring.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mountain peaks are wrapped in moist and gentle morning mist, the mist progresses layer by layer, naturally blending with the light cyan-blue sky, forming aerial perspective and spatial depth.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lake surface is as calm as a mirror, showing a slightly cyan-green tone, reflecting the mountains and the sky, the reflection slightly has a soft focus and atomization diffusion effect, enhancing the spring moist and dreamy atmosphere.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 the midground, a small wooden boat with an arched canopy floats slowly, the oars lightly touch the water surface to form delicate ripples, the water patterns spread naturally, maintaining an extremely quiet state overall.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On the boat is a fisherwoman in red, with a small volume (distant view proportion), the character is simplified into an ink wash silhouette + slight coloring,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wearing a low-saturation cinnabar red traditional costume (not bright red), the color is slightly softened by the mist,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facial details are depicted for the character, only retaining the outline and posture (such as gently holding the boat canopy or holding the oar),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red color forms a faint reflection on the water surface, serving as the only warm color visual focus in the picture.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shore is dotted with sparse woods and spring newborn vegetation, using light ink + light cyan-green dot dyeing, combining virtuality and reality, enhancing rhythm and breath of life.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small number of flying birds skim across the distant sky, distributed lightly and loosely, enhancing the spatial layers and sense of agility.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At the top center of the picture, vertical calligraphy: "Oriental Aesthetics", adopting traditional handwritten running script or running-cursive style (intention of Wang Xizhi's brushwork),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brushstrokes naturally undulate, lifting and pressing are distinct, with flying white and ink rhyme diffusion effects, avoiding a sense of font.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calligraphy color is dark ink cyan or soft ink black, unified with the overall picture.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Overall style: ink wash + modern minimalist design fusion, spring Zen, ethereal and moist, tranquil atmosphere,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restrained cold and warm contrast, cinematic light and shadow, high-end art poster texture, 8K ultra-clear details.</w:t>
      </w:r>
    </w:p>
    <w:p w14:paraId="05DAF833">
      <w:r>
        <w:br w:type="page"/>
      </w:r>
    </w:p>
    <w:p w14:paraId="38C66477">
      <w:pPr>
        <w:pStyle w:val="4"/>
      </w:pPr>
      <w:r>
        <w:t>例 224：机甲少女立于废弃海城</w:t>
      </w:r>
    </w:p>
    <w:p w14:paraId="1F60D665">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一名十几岁的机甲少女，苍白的肌肤上沾着烟尘与海水飞沫，锐利的琥珀色眼眸中映出发光的 HUD 瞄准标线；及腰的灰白色长发扎成高马尾，在海风中肆意飞扬。哑光枪灰色外骨骼装甲覆盖双肩、前臂与小腿，关节处裸露着液压活塞，胸挂布有发光的青蓝色冷却管线。一件沾着油污的超大号机库外套半滑落在一侧肩头，一门巨型轨道炮架在右肩，衣领处挂着士兵牌与磨损的红色丝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她站在向左略微偏移的位置，立于倾斜钢铁平台的锈蚀边缘，平台向外延伸至漆黑海面之上；重心落在单腿上，左手紧握炮带，头部微转向镜头，投来沉静而桀骜的目光。背部推进器不断喷出蒸汽，马尾与外套在咸腥海风里向一侧狂乱飘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背景是黄昏时分广袤的废弃海上都市，用途不明的巨型超级建筑从海洋中拔地而起，形成错落的剪影；骨白色的巨型塔楼与附着藤壶的钢铁结构融为一体，巨大的环形建筑以破碎的角度倾斜矗立，锈蚀的桁架骨架间缠绕着废弃线缆，深色浪涛在支撑柱间翻涌，数艘沉船半淹在柱脚。厚重的海雾萦绕在建筑底部，高耸的结构直刺入暗沉的天空，塔楼高处零星闪烁着微弱灯光，宛如遥远的眼眸。</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画面采用阴郁低调的光影：阴沉天空透出冷调青蓝环境光，画面右侧远处建筑漏出温暖的琥珀色钠灯光晕，塔楼后方低垂的太阳形成强烈逆光，勾勒出她的轮廓；体积光穿透海雾，装甲上呈现湿润的镜面高光。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镜头使用 35mm 变形宽银幕镜头，略微低角度仰拍，越过她的肩膀望向远处建筑群；中全景构图，浅景深使前景的锈蚀景物虚化，带有横向镜头眩光，细腻的大气薄雾将远处巨型建筑压缩为层次分明的剪影。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整体为电影感动漫主视觉风格，绘画感数字插画搭配利落线稿，采用青蓝、骨白与铁锈色为主的低饱和海洋色调，点缀少量暖色调高光；添加胶片颗粒，呈现高对比度的艺术海报质感，画幅比例 16:9。</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mecha girl mid-teens, pale skin smudged with soot and salt spray, sharp amber eyes with glowing HUD reticles, waist-length ash-white hair tied in a high ponytail whipping in the sea wind, matte gunmetal exoskeleton armor plating her shoulders, forearms and shins, exposed hydraulic pistons at the joints, chest rig with glowing cyan coolant lines, oversized oil-stained hangar jacket half slipping off one shoulder, a massive rail cannon resting on her right shoulder, dog tags and frayed red ribbon at her collar , standing off-center to the left on the rusted edge of a tilted steel platform jutting out over dark water, weight shifted onto one leg, left hand gripping the cannon strap, head turned slightly toward camera with a quiet defiant stare, steam venting from her back thrusters, her ponytail and jacket streaming sideways in the salt wind , a vast derelict sea-city at dusk, colossal megastructures of unknown purpose rising from the ocean in staggered silhouettes, bone-white monolithic towers fused with barnacled steel, cyclopean ring-shaped constructs canted at broken angles, rusted skeletal gantries threaded with dead cables, dark swells rolling between the pylons, shipwrecks half-swallowed at their feet, thick sea fog clinging to the bases while the upper structures pierce into a bruised sky, scattered faint lights blinking high in the towers like distant eyes , moody low-key lighting, cold teal ambient from the overcast sky, warm amber sodium glow leaking from a distant structure camera-right, hard backlight from a low sun behind the towers carving her silhouette, volumetric god rays cutting through sea mist, wet specular highlights on her armor , 35mm anamorphic lens, slight low angle looking up past her shoulder toward the structures, medium-wide shot, shallow depth of field with foreground rust in soft focus, horizontal lens flares, fine atmospheric haze compressing the distant megastructures into layered silhouettes , cinematic anime key visual, painterly digital illustration with crisp line art, desaturated oceanic palette of teal, bone-white and rust punched by small warm accent lights, film grain, high-contrast editorial poster aesthetic . Format 16:9.</w:t>
      </w:r>
    </w:p>
    <w:p w14:paraId="4495DABC">
      <w:pPr>
        <w:spacing w:before="40" w:after="40"/>
      </w:pPr>
    </w:p>
    <w:p w14:paraId="71E72329">
      <w:pPr>
        <w:pStyle w:val="4"/>
      </w:pPr>
      <w:r>
        <w:t>例 225：大师级真迹复刻</w:t>
      </w:r>
    </w:p>
    <w:p w14:paraId="5486EC32">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帮我生成xxxx真迹图片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Help me generate xxxx authentic picture</w:t>
      </w:r>
    </w:p>
    <w:p w14:paraId="1D1A68A9">
      <w:pPr>
        <w:spacing w:before="40" w:after="40"/>
      </w:pPr>
    </w:p>
    <w:p w14:paraId="5E92CC74">
      <w:pPr>
        <w:pStyle w:val="4"/>
      </w:pPr>
      <w:r>
        <w:t>例 226：古风明朝帝王群像长卷</w:t>
      </w:r>
    </w:p>
    <w:p w14:paraId="4B78A29C">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根据上传图片的风格，生成明朝各个皇帝的头像，头像下面有他们的谥号和名字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Based on the style of the uploaded image, generate portraits of the emperors of the Ming Dynasty, with their posthumous titles and names below the portraits</w:t>
      </w:r>
    </w:p>
    <w:p w14:paraId="6FE99609">
      <w:pPr>
        <w:spacing w:before="40" w:after="40"/>
      </w:pPr>
    </w:p>
    <w:p w14:paraId="0070E38F">
      <w:pPr>
        <w:pStyle w:val="4"/>
      </w:pPr>
      <w:r>
        <w:t>例 227：哔哩哔哩户晨风直播截图</w:t>
      </w:r>
    </w:p>
    <w:p w14:paraId="44EAB1D5">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9:16 的图片，生成一张哔哩哔哩直播的截图，里面是 户晨风在直播，户晨风表情开心，手里拿着牌子，牌子里写着 “Austin总太性情了，大家给Austin总点点关注。”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9:16 image, generate a screenshot of a Bilibili live stream, inside is Hu Chenfeng broadcasting live, Hu Chenfeng has a happy expression, holding a sign in his hand, the sign says "Boss Austin is so emotional, everyone please give Boss Austin some follows."</w:t>
      </w:r>
    </w:p>
    <w:p w14:paraId="1877D0E5">
      <w:pPr>
        <w:spacing w:before="40" w:after="40"/>
      </w:pPr>
    </w:p>
    <w:p w14:paraId="0022EA3F">
      <w:pPr>
        <w:pStyle w:val="4"/>
      </w:pPr>
      <w:r>
        <w:t>例 228：完美匹配的海报广告图</w:t>
      </w:r>
    </w:p>
    <w:p w14:paraId="1CE507F0">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生成一张与这张图片完美匹配的广告图片。信息量要多一些。</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an advertising image that perfectly matches this image. There should be a lot of information.</w:t>
      </w:r>
    </w:p>
    <w:p w14:paraId="734C99BA">
      <w:pPr>
        <w:spacing w:before="40" w:after="40"/>
      </w:pPr>
    </w:p>
    <w:p w14:paraId="2F84C34C">
      <w:pPr>
        <w:pStyle w:val="4"/>
      </w:pPr>
      <w:r>
        <w:t>例 229：琉璃透明画眉鸟飞舞羊城墨卷</w:t>
      </w:r>
    </w:p>
    <w:p w14:paraId="4C1EE5EF">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【背景与骨架线条】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纯黑深邃底色，一条粗壮有力的墨色书法S型曲线自画面一端蜿蜒贯穿至另一端，笔触苍劲，墨迹浓淡有致，如大写意行笔，构成整幅画面的视觉骨架与叙事动线。</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【主体：透明燕子】</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曲线上方，一只展翅飞翔的画眉鸟占据视觉核心；身体呈玻璃透明质感，内部映射传统建筑群叠影，蓝绿色光流在透明羽翼间流转折射，仿佛时间长河与文明记忆凝缩其中；轮廓以极细金线勾边，增强立体感与神圣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【中景：古典建筑序列】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燕子下方，沿墨线曲线错落分布广州的各种风景名胜：白云山、陈家祠、双子塔、广州塔、猎德大桥、海珠塔依次浮现；主色调青绿与淡金，建筑细节清晰，琉璃瓦、飞檐翘角、石阶回廊；木棉花簇拥点缀于建筑周围，花瓣随风轻散，静谧而悠远；几朵水墨云朵轻盈飘浮其间，增添空灵层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【前景：白鹤与水面】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前景湖畔：数只白鹤或静立水边、或振翅腾飞，姿态各异，优雅从容；浅蓝湖面如镜，倒影荡漾，波光细碎，营造宁静氛围。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【远景：山峦】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远处山峦层叠起伏，青黛色晕染，墨色由浓至淡，朦胧氤氲，富有水墨层次；与前景形成近实远虚的空间纵深。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【构图与光影】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非线性透视构图，墨线曲线为叙事主轴，古今元素沿线嵌入；光源自画面中心向外辐射扩散，形成强烈明暗对比，中心亮、四周渐暗；冷色调主导（深蓝、青绿、银白），暖色点缀（樱花粉、淡金），和谐而神秘；东方美学与现代意象交融，超现实诗意意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【技术规格】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8K超高清渲染，极致细节精度，最佳画质，比例 9:16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and Skeleton Lines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Pure black deep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thick and powerful ink calligraphy S-shaped curve meanders from one end of the picture to the other,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with vigorous brushstrokes and well-proportioned ink shades,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like freehand brushwork,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forming the visual skeleton and narrative dynamic line of the entire picture.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Transparent Swallow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Above the curve,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flying thrush with spread wings occupies the visual core; the body has a glass transparent texture,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with overlapping shadows of traditional architectural complexes mapped inside,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blue-green light flows circulate and refract between the transparent wings,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as if the long river of time and civilized memories are condensed within it; the outline is bordered with extremely thin gold lines to enhance three-dimensionality and sacredness.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Midground: Classical Architecture Sequence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Below the swallow,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various scenic spots in Guangzhou are scattered along the ink curve: Baiyun Mountain,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Chen Clan Ancestral Hall,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Twin Towers,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Canton Tower,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Liede Bridge,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Haizhu Tower appear in sequence; the main tone is cyan-green and pale gold,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architectural details are clear,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glazed tiles,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flying eaves,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stone steps and corridors; kapok flowers cluster and decorate around the buildings,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petals scatter lightly with the wind,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quiet and distant; a few ink clouds float lightly among them,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adding ethereal layers.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Foreground: White Cranes and Water Surface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Lakeside in the foreground: several white cranes either stand quietly by the water or flap their wings to soar,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with different postures,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elegant and calm; the light blue lake surface is like a mirror,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reflections rippling,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shimmering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creating a tranquil atmosphere.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Distance: Mountains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Distant mountains rise and fall in layers,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smudged in cyan-black,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ink shades from thick to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hazy and misty,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rich in ink wash layers; forming a spatial depth with solid foreground and empty distance with the foreground.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Composition and Light and Shadow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Non-linear perspective composition,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ink curve is the main narrative axis,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ancient and modern elements are embedded along the line; the light source radiates and diffuses outward from the center of the picture,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forming a strong contrast between light and dark,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bright in the center and gradually darkening around; cool tones dominate (dark blue,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cyan-green,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silver white),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warm tones embellish (cherry blossom pink,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pale gold),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harmonious and mysterious; Eastern aesthetics blend with modern imagery,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surreal poetic mood.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Technical Specifications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8K ultra-high definition rendering,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extreme detail precision,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best image quality,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ratio 9:16</w:t>
      </w:r>
    </w:p>
    <w:p w14:paraId="39F0D48D">
      <w:pPr>
        <w:spacing w:before="40" w:after="40"/>
      </w:pPr>
    </w:p>
    <w:p w14:paraId="3D36AC01">
      <w:pPr>
        <w:pStyle w:val="4"/>
      </w:pPr>
      <w:r>
        <w:t>例 230：极简国潮鎏金广州塔海报</w:t>
      </w:r>
    </w:p>
    <w:p w14:paraId="530F10B2">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新中式极简风格高端城市海报，9:16竖版构图，以广州为核心主题，画面中心为抽象几何化的广州塔，造型简洁但具有辨识度，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整体采用S型流动构图，从下方向上延展，珠江水系被设计为流动的水波纹与传统祥云纹样融合，环绕整个画面形成视觉动线，</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广州地标建筑以“留白+线描+局部色块”的方式点缀其中：珠江新城双塔、猎德大桥、白云山轮廓、岭南骑楼，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传统与现代建筑自然融合，层次递进，远近虚实分明，</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风格控制：极简 + 高级 + 东方意境，不杂乱不过度写实，</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色彩方案（重点）：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高饱和但克制 ，中国红、青蓝、鎏金为主色，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辅以少量暖金高光点缀，形成强烈视觉冲击但不俗艳，</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背景：大面积纯净留白或淡宣纸肌理，增强呼吸感与高级感，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细节：祥云与水纹具有轻微浮雕/烫金质感，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局部加入微光粒子或流动光线，增强现代感，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光影：柔和渐变光+局部高光，突出恢弘大气氛围，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整体风格：国潮高级插画 / 品牌海报级质感 / 8K / 超清细节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Neo-Chinese minimalist style high-end city poster, 9:16 vertical composition, with Guangzhou as the core theme, the center of the image is an abstract geometric Canton Tower, simple in shape but highly recognizable,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overall adopts an S-shaped flowing composition, extending from bottom to top, the Pearl River water system is designed as flowing water ripples fused with traditional auspicious cloud patterns, surrounding the entire image to form a visual dynamic line,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Guangzhou landmark buildings are embellished in it in the way of "blank space + line drawing + local color blocks": Zhujiang New Town Twin Towers, Liede Bridge, Baiyun Mountain outline, Lingnan arcade houses,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Traditional and modern architecture naturally blend, progressive layers, clear distinction between far and near, virtual and real,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Style control: minimalist + high-end + Eastern artistic conception, not cluttered and not overly realistic,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Color scheme (key point):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High saturation but restrained, Chinese red, cyan blue, and gilded gold as the main colors,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Supplemented by a small amount of warm gold highlight embellishments, forming a strong visual impact but not tacky,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Background: large area of pure blank space or light Xuan paper texture, enhancing a sense of breathing and high-end feel,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Details: auspicious clouds and water ripples have a slight relief/gold stamping texture,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Locally add faint light particles or flowing light lines to enhance modernity,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Light and shadow: soft gradient light + local highlights, highlighting a magnificent and grand atmosphere,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Overall style: Guochao high-end illustration / brand poster-level texture / 8K / ultra-clear details</w:t>
      </w:r>
    </w:p>
    <w:p w14:paraId="072181FE">
      <w:pPr>
        <w:spacing w:before="40" w:after="40"/>
      </w:pPr>
    </w:p>
    <w:p w14:paraId="0E93EC15">
      <w:pPr>
        <w:pStyle w:val="4"/>
      </w:pPr>
      <w:r>
        <w:t>例 231：疾风起狂草艺术字体设计</w:t>
      </w:r>
    </w:p>
    <w:p w14:paraId="04D2FD0C">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创意艺术字体“纵有疾风起”，秀丽笔手写风格，整体文字横版排列，具有强烈视觉冲击力；</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深度融合手写书法笔意，笔触带毛笔书写的粗犷洒脱，如挥毫泼墨的肆意劲道；</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起收笔的飞白，顿挫，尽显促销的火爆张力，文字的形态打破规整，笔画的粗细变化；</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dutch angle，营造出动感冲刺的气势，字形呈奔放之势；</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重心上扬如蓄势待发，笔画的伸展，穿插毫无拘束，似全力冲刺的劲道；</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整体架构疏密交织，紧密处如促销热潮的汹涌，留白处似优惠间隙的呼吸感；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纯净黑色背景打底，完美契合热烈氛围，艺术字的形态与色彩酣畅传递。</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Creative artistic typography "Zong You Ji Feng Qi", hand-written style with a fine brush, overall text arranged horizontally, with strong visual impact;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Deeply integrated with the essence of handwritten calligraphy, the brushstrokes carry the rugged and free-spirited nature of brush writing, like the unrestrained vigor of splashing ink;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flying white and pauses at the start and end of the strokes fully display the explosive tension of a promotion, the form of the text breaks away from neatness, with variations in the thickness of the strokes;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dutch angle, creating a dynamic sprinting momentum, the font shape shows a bold and unrestrained trend;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center of gravity rises like being ready to launch, the stretching and interlacing of the strokes are completely unconstrained, like the vigor of a full-force sprint;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overall structure is intertwined with density and sparseness, the tight parts are like the surging of a promotional craze, and the blank spaces are like the breathing sense during promotional gaps;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Pure black background as the base, perfectly fitting the passionate atmosphere, the form and color of the artistic typography are conveyed with full expressiveness.</w:t>
      </w:r>
    </w:p>
    <w:p w14:paraId="6FC1767F">
      <w:pPr>
        <w:spacing w:before="40" w:after="40"/>
      </w:pPr>
    </w:p>
    <w:p w14:paraId="38E53091">
      <w:pPr>
        <w:pStyle w:val="4"/>
      </w:pPr>
      <w:r>
        <w:t>例 232：兰亭集序书法帖意境图</w:t>
      </w:r>
    </w:p>
    <w:p w14:paraId="12F21872">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结合王羲之的《兰亭集序》里的内容，生成一副书法帖图片，要求图片背景符合《兰亭集序》的意境，背景图可以使用蒙版，前景是《兰亭集序》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Combining the content from Wang Xizhi's "Lantingji Xu", generate a calligraphy copy image, requiring the image background to match the artistic conception of "Lantingji Xu", the background image can use a mask, the foreground is "Lantingji Xu"</w:t>
      </w:r>
    </w:p>
    <w:p w14:paraId="29E6695D">
      <w:pPr>
        <w:spacing w:before="40" w:after="40"/>
      </w:pPr>
    </w:p>
    <w:p w14:paraId="3D3CA90C">
      <w:pPr>
        <w:pStyle w:val="4"/>
      </w:pPr>
      <w:r>
        <w:t>例 233：蒙娜丽莎畅饮可乐的趣味油画</w:t>
      </w:r>
    </w:p>
    <w:p w14:paraId="7E486132">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生成一张蒙娜丽莎喝可乐的油画。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an oil painting of Mona Lisa drinking cola.</w:t>
      </w:r>
    </w:p>
    <w:p w14:paraId="567CC4A6">
      <w:r>
        <w:br w:type="page"/>
      </w:r>
    </w:p>
    <w:p w14:paraId="1E6980CB">
      <w:pPr>
        <w:pStyle w:val="4"/>
      </w:pPr>
      <w:r>
        <w:t>例 234：朱元璋登基后的推特主页</w:t>
      </w:r>
    </w:p>
    <w:p w14:paraId="0F86F007">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创建一个明朝朱元璋登基之后的X帖子页面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Create an X post page of Zhu Yuanzhang after his ascension to the throne in the Ming Dynasty</w:t>
      </w:r>
    </w:p>
    <w:p w14:paraId="4F5D98C3">
      <w:pPr>
        <w:spacing w:before="40" w:after="40"/>
      </w:pPr>
    </w:p>
    <w:p w14:paraId="23F64F51">
      <w:pPr>
        <w:pStyle w:val="4"/>
      </w:pPr>
      <w:r>
        <w:t>例 235：治愈系助眠指南九宫格</w:t>
      </w:r>
    </w:p>
    <w:p w14:paraId="217E95E1">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生成一张适合小红书发布的 3:4 竖版九宫格海报，整体为 3列 × 3行 排版，九个宫格边界清晰，方便后期直接切割成 9 张单图发布。整体风格干净、高级、统一，适合女性向健康生活方式内容，具有小红书爆款封面气质。画面要求 信息排版清晰、文字大、可读性强、留白舒服、配色温柔治愈。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整体视觉风格：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奶油白、浅米色、淡燕麦色、浅焦糖色为主色调，搭配少量深棕色文字，ins风、治愈感、睡眠疗愈主题，简约排版，轻拟物插画点缀，可加入枕头、月亮、星星、热牛奶、香薰、书本、眼罩、窗帘、床铺等元素。整体像专业新媒体设计图，字体工整，适合做知识科普类小红书九宫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排版要求：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整张图必须是标准九宫格构图，切分后每一格都能独立成图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每个宫格内容完整居中，不要把标题或正文压在分割线附近</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每个格子之间保留明显间隔或细边框，保证裁切后不影响阅读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所有文字使用中文，清晰易读，不要乱码，不要英文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每个宫格都像独立的小红书图文卡片，但视觉风格保持统一</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画面精致、真实、自然，不要廉价营销感，不要过度花哨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九宫格具体内容：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第1格（封面）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大标题：让你倒头就睡的8个 tips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副标题：失眠党、熬夜党一定要收藏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封面视觉最吸睛，适合做首图，加入柔软床铺、月亮、枕头、眼罩等治愈睡眠元素，标题突出，排版高级。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第2格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标题：1. 睡前1小时别玩手机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正文：蓝光会让大脑更清醒，越刷越睡不着。</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配图元素：手机、月亮、困倦表情的小插画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第3格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标题：2. 睡前把灯光调暗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正文：暖光环境能帮助身体进入“准备睡觉”的状态。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配图元素：床头灯、暖黄色灯光、窗帘</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第4格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标题：3. 房间温度别太高</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正文：稍微凉一点，更容易快速入睡。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配图元素：空调、温度计、被子</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第5格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标题：4. 晚上别喝浓茶咖啡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正文：咖啡因会延迟困意，让你躺很久还睡不着。</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配图元素：咖啡杯、茶杯、禁止符号</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第6格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标题：5. 睡前洗个热水澡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正文：能让身体放松下来，入睡速度更快。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配图元素：浴室蒸汽、毛巾、热水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第7格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标题：6. 脑子停不下来就写下来</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正文：把烦心事和待办清单写下，大脑会更容易放松。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配图元素：笔记本、钢笔、小台灯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第8格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标题：7. 固定上床时间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正文：每天差不多时间睡，生物钟会越来越稳定。</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配图元素：时钟、月亮、床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第9格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标题：8. 试试深呼吸放松法</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正文：吸气4秒，停4秒，呼气6秒，慢慢就有困意了。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底部小字：收藏这组，今晚试试看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配图元素：呼吸线条、闭眼人物、星星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画质要求：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高清，高级排版，杂志感，真实可发布，新媒体运营审美，小红书爆款图文风格，文字布局规整，适合直接切图。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3:4 vertical 9-grid poster suitable for publishing on Xiaohongshu, with an overall layout of 3 columns × 3 rows. The boundaries of the nine grids are clear, making it easy to directly cut into 9 single images for later publishing. The overall style is clean, premium, and unified, suitable for female-oriented healthy lifestyle content, possessing the vibe of a viral Xiaohongshu cover. Image requirements: clear information layout, large text, strong readability, comfortable white space, gentle and healing color palette.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Overall visual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Cream white, light beige, light oat color, and light caramel color as the main color tones, paired with a small amount of dark brown text. Ins style, healing sense, sleep therapy theme, minimalist layout, light skeuomorphic illustration embellishments. Elements such as pillows, moons, stars, hot milk, aromatherapy, books, eye masks, curtains, and beds can be added. The overall look should be like a professional new media design graphic, with neat fonts, suitable for a knowledge-based popular science Xiaohongshu 9-grid.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Layout requirements: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entire image must be a standard 9-grid composition, and each grid can stand alone as an independent image after being cut.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content of each grid should be completely centered; do not place titles or body text near the dividing lines.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Keep obvious gaps or thin borders between each grid to ensure that reading is not affected after cropping.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All text must use Chinese, be clear and readable, no garbled characters, no 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Each grid should look like an independent Xiaohongshu image-and-text card, but the visual style must remain unified.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image should be exquisite, realistic, and natural, without a cheap marketing feel, and not overly flashy.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Specific content of the 9-grid: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Grid 1 (Cover)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Main title: 8 tips to make you fall asleep instantly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Subtitle: Insomniacs and night owls must save this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cover visuals should be the most eye-catching, suitable for the first image. Add healing sleep elements such as soft beds, moons, pillows, and eye masks. The title should be prominent with a premium layout.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Grid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Title: 1. Don't play with your phone 1 hour before bed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Body text: Blue light makes the brain more awake; the more you scroll, the harder it is to fall asleep.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Image elements: Mobile phone, moon, small illustration of a sleepy expression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Grid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Title: 2. Dim the lights before bed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Body text: A warm light environment can help the body enter a "ready to sleep" state.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Image elements: Bedside lamp, warm yellow light, curtains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Grid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Title: 3. Don't keep the room temperature too high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Body text: Keeping it a bit cooler makes it easier to fall asleep quickly.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Image elements: Air conditioner, thermometer, quilt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Grid 5</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Title: 4. Don't drink strong tea or coffee at night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Body text: Caffeine delays sleepiness, making you lie in bed for a long time unable to sleep.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Image elements: Coffee cup, teacup, prohibition sign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Grid 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Title: 5. Take a hot shower before bed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Body text: It can relax the body and help you fall asleep faster.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Image elements: Bathroom steam, towel, hot water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Grid 7</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Title: 6. Write it down if your brain won't stop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Body text: Writing down your worries and to-do lists makes it easier for your brain to relax.</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Image elements: Notebook, fountain pen, small desk lamp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Grid 8</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Title: 7. Fix your bedtime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Body text: Going to bed at about the same time every day will make your biological clock increasingly stable.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Image elements: Clock, moon, bed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Grid 9</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Title: 8. Try deep breathing relaxation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Body text: Inhale for 4 seconds, hold for 4 seconds, exhale for 6 seconds, and sleepiness will gradually come.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Bottom small text: Save this set and try it tonight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Image elements: Breathing lines, person with closed eyes, stars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Image quality requirements: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High definition, premium layout, magazine feel, realistically publishable, new media operation aesthetics, Xiaohongshu viral image-and-text style, neat text layout, suitable for direct image cutting.</w:t>
      </w:r>
    </w:p>
    <w:p w14:paraId="6E0452A9">
      <w:pPr>
        <w:spacing w:before="40" w:after="40"/>
      </w:pPr>
    </w:p>
    <w:p w14:paraId="6395230D">
      <w:pPr>
        <w:pStyle w:val="4"/>
      </w:pPr>
      <w:r>
        <w:t>例 236：粤超联赛国潮风邀请函海报</w:t>
      </w:r>
    </w:p>
    <w:p w14:paraId="3F8ACB02">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广东省城市足球超级联赛（粤超）邀请函海报设计，比例9:16；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S型流动构图，画面从下方向上延展，一条由足球运动轨迹形成的动态能量流贯穿画面， 中心为一颗发光的足球，带有动感轨迹与能量光效；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沿S型动线融合广东城市地标与文化元素： 广州塔、深圳平安金融中心、珠海渔女雕像、岭南建筑与佛山武术剪影、中山孙中山文化象征、潮汕英歌舞动态人物轮廓、清远山水自然景观， 所有元素采用“线描 + 局部色块 + 留白”融合表现，层次递进、远近虚实结合；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加入抽象足球运动员剪影，弱化人物细节，强化动势与竞技氛围，视觉重点仍为足球；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风格：现代国潮高级海报，极简风格但富有设计感，高级、干净、统一， 融合东方美学与现代体育视觉；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色彩方案：高饱和但克制，中国红为主视觉，青蓝色辅助，金色点缀高光， 高对比但不杂乱，具有品牌级视觉冲击力；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顶部中央横版视觉主标题 「广东省城市足球超级联赛」：中字，宋体， 中央竖排文字排版： 「粤超」，大字，手写书法艺术字体， 「邀请函」：中字，宋体，纵向排列，间距较大， 底部中央第一排横排： 「2026年4月25日」，小字，宋体，第二排：「广州越秀山体育场」，小字，宋体， 预留文字排版空间；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整体版式平衡、具有高级品牌海报质感，极致精细，构图简洁干净，无杂乱元素，电影级光影，8K 分辨率，高端设计感。融入源自中国传统祥云纹的雅致云纹与水波纹元素，浮动光效粒子，富有动感与生机。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Guangdong Provincial City Football Super League (Yuechao) invitation poster design, aspect ratio 9:16;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S-shaped flowing composition, the picture extends from bottom to top, a dynamic energy flow formed by the trajectory of football movement runs through the picture, the center is a glowing football, with dynamic trajectory and energy light effects;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Along the S-shaped motion line, integrate Guangdong city landmarks and cultural elements: Canton Tower, Shenzhen Ping An Finance Centre, Zhuhai Fisher Girl statue, Lingnan architecture and Foshan martial arts silhouettes, Zhongshan Sun Yat-sen cultural symbols, Chaoshan Yingge dance dynamic character outlines, Qingyuan landscape natural scenery, all elements adopt the integrated expression of "line drawing + partial color blocks + blank space", progressive layers, combination of distance and virtual-real;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Add abstract football player silhouettes, weaken character details, strengthen momentum and competitive atmosphere, the visual focus remains on the football;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Style: modern Guochao high-end poster, minimalist style but rich in design sense, high-end, clean, unified, integrating oriental aesthetics and modern sports vision;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Color scheme: high saturation but restrained, Chinese red as the main visual, cyan-blue as auxiliary, gold embellished highlights, high contrast but not cluttered, with brand-level visual impact;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Top center horizontal visual main title "Guangdong Provincial City Football Super League": medium font, Song typeface, center vertical text layout: "Yuechao", large font, handwritten calligraphy art font, "Invitation": medium font, Song typeface, vertical arrangement, large spacing, bottom center first row horizontal: "April 25, 2026", small font, Song typeface, second row: "Guangzhou Yuexiushan Stadium", small font, Song typeface, reserve text layout space;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overall layout is balanced, has a high-end brand poster texture, extremely detailed, the composition is simple and clean, no cluttered elements, cinematic light and shadow, 8K resolution, high-end design sense. Integrate elegant cloud patterns and water wave patterns derived from traditional Chinese auspicious clouds, floating light effect particles, full of dynamics and vitality.</w:t>
      </w:r>
    </w:p>
    <w:p w14:paraId="0FA1D7A4">
      <w:pPr>
        <w:spacing w:before="40" w:after="40"/>
      </w:pPr>
    </w:p>
    <w:p w14:paraId="7E9A9A0D">
      <w:pPr>
        <w:pStyle w:val="4"/>
      </w:pPr>
      <w:r>
        <w:t>例 237：夏日柑橘苏打高转化广告图</w:t>
      </w:r>
    </w:p>
    <w:p w14:paraId="1ED30772">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图像生成: 商品广告照片, 适合夏天的季节商品, 碳酸饮料, 名称="夏柑SODA", 形状=PET瓶500ml, 研究2025年作为饮料广告的高CTA设计后设计并生成图像规格, 宽高比3:4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Image generation: Product advertising photo, Seasonal product suitable for summer, Carbonated beverage, Name="Summer Citrus SODA", Shape=500ml PET bottle, Design and generate image specifications after researching high CTA design as a beverage advertisement in 2025, Aspect ratio 3:4</w:t>
      </w:r>
    </w:p>
    <w:p w14:paraId="5C99F401">
      <w:pPr>
        <w:spacing w:before="40" w:after="40"/>
      </w:pPr>
    </w:p>
    <w:p w14:paraId="2D23AEAE">
      <w:pPr>
        <w:pStyle w:val="4"/>
      </w:pPr>
      <w:r>
        <w:t>例 238：星云巨鲤与小人的奇幻对话</w:t>
      </w:r>
    </w:p>
    <w:p w14:paraId="73185EFD">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一幅超现实主义数字插画风格，采用低角度仰拍视角。画面描绘了一条巨型彩色锦鲤遨游在梦幻般的星云中，四周环绕着色彩鲜艳的星云与气泡。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画面中央还站着一个小人，背对观众，神情平静地仰望空中这条巨大的锦鲤，锦鲤头向下看着小人。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整体画面呈现出强烈的大小对比，氛围空灵又梦幻。比例9:16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surrealist digital illustration style, adopting a low-angle upward perspective. The picture depicts a giant colorful koi swimming in a dreamy nebula, surrounded by colorful nebulae and bubbles. In the center of the picture stands a small figure, with their back to the audience, calmly looking up at this huge koi in the air, and the koi is looking down at the small figure. The overall picture presents a strong size contrast, and the atmosphere is ethereal and dreamy. Aspect ratio 9:16</w:t>
      </w:r>
    </w:p>
    <w:p w14:paraId="4AE90A53">
      <w:pPr>
        <w:spacing w:before="40" w:after="40"/>
      </w:pPr>
    </w:p>
    <w:p w14:paraId="7106782F">
      <w:pPr>
        <w:pStyle w:val="4"/>
      </w:pPr>
      <w:r>
        <w:t>例 239：刘亦菲抖音直播畅聊中</w:t>
      </w:r>
    </w:p>
    <w:p w14:paraId="386D70CA">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9:16 的图片比例，生成一张抖音直播的截图，里面是 刘亦菲 在直播，刘亦菲 手里拿着牌子，牌子里写着 今晚直播，欢迎来参亦菲畅聊！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9:16 aspect ratio, generate a screenshot of a Douyin live stream, inside is Liu Yifei live streaming, Liu Yifei is holding a sign in her hand, the sign says Tonight's live stream, welcome to join Yifei for a chat!</w:t>
      </w:r>
    </w:p>
    <w:p w14:paraId="473D460E">
      <w:pPr>
        <w:spacing w:before="40" w:after="40"/>
      </w:pPr>
    </w:p>
    <w:p w14:paraId="655D3701">
      <w:pPr>
        <w:pStyle w:val="4"/>
      </w:pPr>
      <w:r>
        <w:t>例 240：胶片闪光灯下的球场少女</w:t>
      </w:r>
    </w:p>
    <w:p w14:paraId="338AC8EA">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35毫米彩色胶片摄影，带有强烈的机顶直射闪光灯，皮肤和衣物上有镜面高光，眼睛里有强烈的眼神光，高对比度闪光灯照明，真实的胶片颗粒和色彩偏移，高级时尚清新纯真篮球场编辑风格，亲密的第一人称低角度仰视POV镜头，二十出头的性感中国女性偶像，具有超写实的精致细腻的中国特征，诱人的杏仁形狐狸眼，带有自然双眼皮，高鼻梁，小巧锋利的V型下颌线，无瑕逼真的瓷白肌肤，带有冷象牙色底调和可见的闪光镜面高光，细腻精致的皮肤纹理，带有微妙的毛孔微距细节和闪光灯下的自然水光感，清新自然的运动妆容，带有柔和的水光感，脸颊上有微妙的自然红晕，自然粉唇微张，鼻子和脸颊上有微妙的自然雀斑，深棕色长发扎成高高的俏皮马尾辫，有一些散落的发丝修饰脸型，以及逼真的散落发丝，穿着宽松的白色背心和白色高腰篮球短裤，白色及膝运动袜，在黄昏的户外球场上靠在篮球架杆上的诱人自然倾斜姿势，身体侧成角度，背部自然弓起，臀部轻轻向后推，以凸显挺拔圆润的臀部和性感的臀部曲线，一条腿自然向前伸向镜头，另一条腿微微弯曲以强调修长性感的双腿，双手轻轻放在肩膀高度的篮球杆上，极其诱人俏皮又惹人怜爱的鹿眼凝视直视观看者，带着柔软脆弱渴望的眼睛和温柔挑逗的微笑，充满安静的诱惑和欲望，强烈的机顶直射闪光灯产生锐利的镜面高光和强烈的眼神光，背景是黄昏天空下模糊的篮球场和篮筐，高对比度胶片调色，带有自然闪光灯外观，极其锐利却又柔和的皮肤渲染，具有真实的35毫米直射闪光美学，自然发丝，背心和短裤上逼真的织物纹理以及袜子细节，没有塑料感皮肤，没有数码过度锐化，没有磨皮，没有瑕疵，没有痣，没有油性皮肤，没有水印，没有文字，真实的35毫米直射闪光胶片篮球场外观 --ar 9:16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35mm color film photography with harsh direct on-camera flash, specular highlights on skin and clothing, strong catchlights in eyes, high contrast flash illumination, authentic film grain and color shift, high fashion fresh innocent basketball court editorial style, intimate first-person low-angle POV shot from below, early 20s sexy Chinese female idol with ultra-realistic delicate refined Chinese features, seductive almond-shaped fox eyes with natural double eyelids, high nose bridge, small sharp V-shaped jawline, flawless realistic porcelain skin with cool ivory undertone and visible flash specular highlights, fine delicate skin texture with subtle pores micro details and natural dewy glow under flash, fresh natural sporty makeup with soft dewy glow, subtle natural flush on cheeks, natural pink lips slightly parted, subtle natural freckles across nose and cheeks, long dark brown hair tied in a high playful ponytail with some loose strands framing the face and realistic loose strands, wearing a loose white tank top and white high-waisted basketball shorts, white knee-high sports socks, seductive natural leaning pose against the basketball hoop pole on the outdoor court at dusk, body angled sideways with naturally arched back and hips gently pushed back to accentuate perky round hips and sexy butt curve, one leg naturally extended forward toward the camera and the other leg slightly bent to emphasize long sexy legs, both hands lightly resting on the basketball pole at shoulder height, intensely seductive playful yet pitiable doe-eyed gaze straight at the viewer with soft vulnerable longing eyes and a gentle teasing smile full of quiet temptation and desire, harsh direct on-camera flash creating sharp specular highlights and strong catchlights, background with blurred basketball court and hoop under dusk sky, high contrast film color grading with natural flash look, extremely sharp yet soft skin rendering with authentic 35mm direct flash aesthetic, natural hair strands, realistic fabric texture on tank top and shorts with socks detail, no plastic skin, no digital over-sharpening, no airbrushing, no blemishes, no moles, no oily skin, no watermark, no text, authentic 35mm direct flash film basketball court look --ar 9:16</w:t>
      </w:r>
    </w:p>
    <w:p w14:paraId="28A0988F">
      <w:pPr>
        <w:spacing w:before="40" w:after="40"/>
      </w:pPr>
    </w:p>
    <w:p w14:paraId="082100A6">
      <w:pPr>
        <w:pStyle w:val="4"/>
      </w:pPr>
      <w:r>
        <w:t>例 241：关键人物关系图谱</w:t>
      </w:r>
    </w:p>
    <w:p w14:paraId="5F67DF89">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请你生成 《XXX》 的关键人物关系图。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generate a key character relationship diagram for "XXX".</w:t>
      </w:r>
    </w:p>
    <w:p w14:paraId="06331903">
      <w:pPr>
        <w:spacing w:before="40" w:after="40"/>
      </w:pPr>
    </w:p>
    <w:p w14:paraId="5D6B99CD">
      <w:pPr>
        <w:pStyle w:val="4"/>
      </w:pPr>
      <w:r>
        <w:t>例 242：绝美国风工笔画书签设计</w:t>
      </w:r>
    </w:p>
    <w:p w14:paraId="78E9B688">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生成一系列工笔画书签的设计稿</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series of design drafts for Gongbi painting bookmarks.</w:t>
      </w:r>
    </w:p>
    <w:p w14:paraId="35C93779">
      <w:pPr>
        <w:spacing w:before="40" w:after="40"/>
      </w:pPr>
    </w:p>
    <w:p w14:paraId="7D5BC7C7">
      <w:pPr>
        <w:pStyle w:val="4"/>
      </w:pPr>
      <w:r>
        <w:t>例 243：定制专属风格界面设计系统</w:t>
      </w:r>
    </w:p>
    <w:p w14:paraId="02FACCAE">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用xx风格帮我生成一套UI设计系统，包含网页、移动端、卡片、控件、按钮 以及其它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UI design system for me in xx style, including web pages, mobile, cards, controls, buttons, and others</w:t>
      </w:r>
    </w:p>
    <w:p w14:paraId="3B80F81F">
      <w:r>
        <w:br w:type="page"/>
      </w:r>
    </w:p>
    <w:p w14:paraId="31549FFA">
      <w:pPr>
        <w:pStyle w:val="4"/>
      </w:pPr>
      <w:r>
        <w:t>例 244：杜蕾斯茶颜悦色联名海报设计</w:t>
      </w:r>
    </w:p>
    <w:p w14:paraId="56D027B4">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设计一套杜蕾斯和茶颜悦色联名的宣传物料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Design a set of promotional materials for a Durex and Chayan Yuese co-branding campaign.</w:t>
      </w:r>
    </w:p>
    <w:p w14:paraId="09536317">
      <w:pPr>
        <w:spacing w:before="40" w:after="40"/>
      </w:pPr>
    </w:p>
    <w:p w14:paraId="7E6C2A0C">
      <w:pPr>
        <w:pStyle w:val="4"/>
      </w:pPr>
      <w:r>
        <w:t>例 245：马斯克专属篆刻印章设计</w:t>
      </w:r>
    </w:p>
    <w:p w14:paraId="7C65F992">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给”埃隆·马斯克”设计一组篆刻印章</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Design a set of seal carving stamps for "Elon Musk"</w:t>
      </w:r>
    </w:p>
    <w:p w14:paraId="06AFE994">
      <w:pPr>
        <w:spacing w:before="40" w:after="40"/>
      </w:pPr>
    </w:p>
    <w:p w14:paraId="563E5908">
      <w:pPr>
        <w:pStyle w:val="4"/>
      </w:pPr>
      <w:r>
        <w:t>例 246：黑白线稿勾勒的上海风情</w:t>
      </w:r>
    </w:p>
    <w:p w14:paraId="6AE84B69">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设计一张黑色线稿风格的上海明信片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Design a Shanghai postcard in black line art style.</w:t>
      </w:r>
    </w:p>
    <w:p w14:paraId="70E1A69A">
      <w:pPr>
        <w:spacing w:before="40" w:after="40"/>
      </w:pPr>
    </w:p>
    <w:p w14:paraId="7EDB6E8A">
      <w:pPr>
        <w:pStyle w:val="4"/>
      </w:pPr>
      <w:r>
        <w:t>例 247：运动健身图标字体设计</w:t>
      </w:r>
    </w:p>
    <w:p w14:paraId="7EBDDDBF">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生成一套运动类app的iconfont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set of iconfont for a sports app</w:t>
      </w:r>
    </w:p>
    <w:p w14:paraId="618D53DE">
      <w:pPr>
        <w:spacing w:before="40" w:after="40"/>
      </w:pPr>
    </w:p>
    <w:p w14:paraId="41FC8B57">
      <w:pPr>
        <w:pStyle w:val="4"/>
      </w:pPr>
      <w:r>
        <w:t>例 248：景德镇青花瓷全景解说图谱</w:t>
      </w:r>
    </w:p>
    <w:p w14:paraId="67091012">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为我生成景德镇青花瓷的详细解说图，配上详细的中文知识解析</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detailed explanatory diagram of Jingdezhen blue and white porcelain, accompanied by detailed Chinese knowledge analysis.</w:t>
      </w:r>
    </w:p>
    <w:p w14:paraId="75ED1245">
      <w:pPr>
        <w:spacing w:before="40" w:after="40"/>
      </w:pPr>
    </w:p>
    <w:p w14:paraId="198EF216">
      <w:pPr>
        <w:pStyle w:val="4"/>
      </w:pPr>
      <w:r>
        <w:t>例 249：美女举牌感谢大哥打赏大火箭</w:t>
      </w:r>
    </w:p>
    <w:p w14:paraId="4EED5AE6">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生成一个抖音直播的截图 ，一个美女在直播，美女手里拿着牌子，上面写着：谢谢行者大哥的大火箭！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screenshot of a TikTok live stream, a beautiful woman is live streaming, the beautiful woman is holding a sign in her hand, on which it says: Thank you Brother Xingzhe for the big rocket!</w:t>
      </w:r>
    </w:p>
    <w:p w14:paraId="5167E64D">
      <w:pPr>
        <w:spacing w:before="40" w:after="40"/>
      </w:pPr>
    </w:p>
    <w:p w14:paraId="2FD12709">
      <w:pPr>
        <w:pStyle w:val="4"/>
      </w:pPr>
      <w:r>
        <w:t>例 250：小王子与星舰的浪漫联名</w:t>
      </w:r>
    </w:p>
    <w:p w14:paraId="5B70B640">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设计一张小王子和SpaceX联名的明信片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Design a postcard co-branded by The Little Prince and SpaceX</w:t>
      </w:r>
    </w:p>
    <w:p w14:paraId="09FFC774">
      <w:pPr>
        <w:spacing w:before="40" w:after="40"/>
      </w:pPr>
    </w:p>
    <w:p w14:paraId="5F3A40F8">
      <w:pPr>
        <w:pStyle w:val="4"/>
      </w:pPr>
      <w:r>
        <w:t>例 251：言叶之庭春雨绿意单日历</w:t>
      </w:r>
    </w:p>
    <w:p w14:paraId="7949C25D">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生成一张言叶之庭2026年4月19日单日日历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single-day calendar for The Garden of Words on April 19, 2026</w:t>
      </w:r>
    </w:p>
    <w:p w14:paraId="714F4AF8">
      <w:pPr>
        <w:spacing w:before="40" w:after="40"/>
      </w:pPr>
    </w:p>
    <w:p w14:paraId="15B035DC">
      <w:pPr>
        <w:pStyle w:val="4"/>
      </w:pPr>
      <w:r>
        <w:t>例 252：五一劳动节手举牌创意设计集</w:t>
      </w:r>
    </w:p>
    <w:p w14:paraId="77DB1B93">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生成一系列五一劳动节的手举牌设计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series of hand-held sign designs for May Day Labor Day</w:t>
      </w:r>
    </w:p>
    <w:p w14:paraId="6CD7BA13">
      <w:pPr>
        <w:spacing w:before="40" w:after="40"/>
      </w:pPr>
    </w:p>
    <w:p w14:paraId="1B7800F5">
      <w:pPr>
        <w:pStyle w:val="4"/>
      </w:pPr>
      <w:r>
        <w:t>例 253：2026谷雨节气唯美海报设计</w:t>
      </w:r>
    </w:p>
    <w:p w14:paraId="5074E8DF">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生成一张2026年谷雨节气的海报</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poster for the Guyu solar term in 2026</w:t>
      </w:r>
    </w:p>
    <w:p w14:paraId="32E17988">
      <w:pPr>
        <w:rPr>
          <w:rFonts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pPr>
      <w:r>
        <w:rPr>
          <w:rFonts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t>例 254：奔赴山海胶片感海报</w:t>
      </w:r>
    </w:p>
    <w:p w14:paraId="7DEA77A6">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设计一张主题是”奔赴山海”的胶片感摄影风格的海报</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Design a poster with the theme of "running towards the mountains and seas" in a film photography style</w:t>
      </w:r>
    </w:p>
    <w:p w14:paraId="465D603E">
      <w:pPr>
        <w:spacing w:before="40" w:after="40"/>
      </w:pPr>
    </w:p>
    <w:p w14:paraId="73D75A8D">
      <w:pPr>
        <w:pStyle w:val="4"/>
      </w:pPr>
      <w:r>
        <w:t>例 255：瑜伽裤女主播展示身材曲线</w:t>
      </w:r>
    </w:p>
    <w:p w14:paraId="20CFB26E">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手机竖屏界面，短视频直播平台风格，一位年轻亚洲女主播在家中直播带货，主播穿着贴身瑜伽裤与简约上衣，身材曲线自然，正在侧身展示裤子的线条与弹性，动作自然不夸张；</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Mobile vertical screen interface, short video live streaming platform style, a young Asian female streamer selling goods through live streaming at home, the streamer is wearing tight yoga pants and a simple top, natural body curves, turning sideways to show the lines and elasticity of the pants, natural movements without exaggeration;</w:t>
      </w:r>
    </w:p>
    <w:p w14:paraId="42344BB7">
      <w:pPr>
        <w:spacing w:before="40" w:after="40"/>
      </w:pPr>
    </w:p>
    <w:p w14:paraId="306B7278">
      <w:pPr>
        <w:pStyle w:val="4"/>
      </w:pPr>
      <w:r>
        <w:t>例 256：抖音直播间的绝美女主播</w:t>
      </w:r>
    </w:p>
    <w:p w14:paraId="75AA4F16">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生成一个抖音直播的截图 里面是一个美女在直播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screenshot of a Douyin livestream, inside there is a beautiful woman livestreaming</w:t>
      </w:r>
    </w:p>
    <w:p w14:paraId="4B98ECBF">
      <w:pPr>
        <w:spacing w:before="40" w:after="40"/>
      </w:pPr>
    </w:p>
    <w:p w14:paraId="67E53353">
      <w:pPr>
        <w:pStyle w:val="4"/>
      </w:pPr>
      <w:r>
        <w:t>例 257：抖音汉服美女直播带货截图</w:t>
      </w:r>
    </w:p>
    <w:p w14:paraId="13255544">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生成一个抖音直播的截图里面是一个穿着中国传统服饰的美女在直播卖货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screenshot of a Douyin live stream, featuring a beautiful woman wearing traditional Chinese clothing selling goods during the live broadcast.</w:t>
      </w:r>
    </w:p>
    <w:p w14:paraId="51441EEF">
      <w:pPr>
        <w:spacing w:before="40" w:after="40"/>
      </w:pPr>
    </w:p>
    <w:p w14:paraId="13AF1773">
      <w:pPr>
        <w:pStyle w:val="4"/>
      </w:pPr>
      <w:r>
        <w:t>例 258：快手直播离婚预告手机截图</w:t>
      </w:r>
    </w:p>
    <w:p w14:paraId="3BB44D48">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生成快手内容截图：主题：直播离婚预告，iPhone尺寸</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Kuaishou content screenshot: Theme: Live divorce announcement, iPhone size</w:t>
      </w:r>
    </w:p>
    <w:p w14:paraId="7876D19F">
      <w:pPr>
        <w:spacing w:before="40" w:after="40"/>
      </w:pPr>
    </w:p>
    <w:p w14:paraId="5AB36AA1">
      <w:pPr>
        <w:pStyle w:val="4"/>
      </w:pPr>
      <w:r>
        <w:t>例 259：精致女孩背后的网贷真相</w:t>
      </w:r>
    </w:p>
    <w:p w14:paraId="2A558F03">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生成小红书内容截图，主题：精致女孩背后都有网贷，iPhone尺寸</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Xiaohongshu content screenshot, theme: Behind every exquisite girl there is online loan, iPhone size</w:t>
      </w:r>
    </w:p>
    <w:p w14:paraId="28B17FEC">
      <w:pPr>
        <w:spacing w:before="40" w:after="40"/>
      </w:pPr>
    </w:p>
    <w:p w14:paraId="05575582">
      <w:pPr>
        <w:pStyle w:val="4"/>
      </w:pPr>
      <w:r>
        <w:t>例 260：社媒界面截图</w:t>
      </w:r>
    </w:p>
    <w:p w14:paraId="29951F38">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生成抖音内容截图，主题：跟上AI浪潮9.9包教会，iPhone尺寸</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screenshot of Douyin content, theme: Catch up with the AI wave, 9.9 to learn it all, iPhone size</w:t>
      </w:r>
    </w:p>
    <w:p w14:paraId="1D404BE2">
      <w:pPr>
        <w:spacing w:before="40" w:after="40"/>
      </w:pPr>
    </w:p>
    <w:p w14:paraId="5476C844">
      <w:pPr>
        <w:pStyle w:val="4"/>
      </w:pPr>
      <w:r>
        <w:t>例 261：智能视频生成器暗黑界面设计</w:t>
      </w:r>
    </w:p>
    <w:p w14:paraId="78A890F5">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渲染一个专业的IOS APP首页UI图，该主题为AI Video Generator,英文界面。专业级设计，专业风格，暗黑色主题。</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Render a professional iOS APP homepage UI image, the theme is AI Video Generator, English interface. Professional-level design, professional style, dark theme.</w:t>
      </w:r>
    </w:p>
    <w:p w14:paraId="2415EA70">
      <w:pPr>
        <w:spacing w:before="40" w:after="40"/>
      </w:pPr>
    </w:p>
    <w:p w14:paraId="2256CB8F">
      <w:pPr>
        <w:pStyle w:val="4"/>
      </w:pPr>
      <w:r>
        <w:t>例 262：苹果园远观库克发布新机</w:t>
      </w:r>
    </w:p>
    <w:p w14:paraId="79C8BD2C">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在Apple Park iPhone 20主题演讲期间拍摄的业余iPhone照片，蒂姆·库克在舞台上演讲。从远处的观众人群中拍摄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Amateur iPhone photo at Apple Park during the iPhone 20 keynote, Tim Cook presenting on stage. Shot from the crowd at a distance</w:t>
      </w:r>
    </w:p>
    <w:p w14:paraId="3CEAA112">
      <w:pPr>
        <w:spacing w:before="40" w:after="40"/>
      </w:pPr>
    </w:p>
    <w:p w14:paraId="01022006">
      <w:pPr>
        <w:pStyle w:val="4"/>
      </w:pPr>
      <w:r>
        <w:t>例 263：唯美二次元角色介绍网页</w:t>
      </w:r>
    </w:p>
    <w:p w14:paraId="469728C6">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埋まってないところはパートナーさんかご自身で埋めてあげてください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#観測塔朝お題  #観測塔おはようお題</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最新モデルの画像生成ツールを使用して、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このちびキャライラストと立ち絵を使って本物のサイトページのようにキャラクター紹介ページ風イラストを作ってください。 （紹介ページとして使ってもおかしくないもの）</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ギャルゲーのキャラクター紹介ページをイメージした高品質なもの。 顔の差分なども乗っている、CGイラストが存在する。ちびキャラが存在する。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「ここに自己紹介」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名前:（ここに名前）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イメージカラー:（ここに色）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身長:（ここに身長）cm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体重:（ここに体重）kg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キャッチコピー:"「ここにセリフ」"</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fill in the unfilled parts by your partner or yourself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#ObservatoryTowerMorningTheme  #ObservatoryTowerGoodMorningTheme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Using the latest model image generation tool,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Using this chibi character illustration and standing picture, create a character introduction page style illustration like a real website page. (Something that would not be strange to use as an introduction page)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high-quality item imagining a gal game character introduction page. Facial variations etc. are also included, CG illustrations exist. A chibi character exists.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"Self-introduction here"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Name: (Name here)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Image color: (Color here)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Height: (Height here)cm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Weight: (Weight here)kg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Catchphrase: "Dialogue here"</w:t>
      </w:r>
    </w:p>
    <w:p w14:paraId="32881311">
      <w:pPr>
        <w:rPr>
          <w:rFonts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pPr>
      <w:r>
        <w:rPr>
          <w:rFonts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t>例 264：美妆产品广告图</w:t>
      </w:r>
    </w:p>
    <w:p w14:paraId="575D588B">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为Z世代设计的可爱Y2K风格的平价化妆品广告图像。使用鲜艳的配色，包括荧光色。纵横比为3:4。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Cute Y2K style affordable cosmetics advertising image designed for Gen Z. Using vibrant color schemes, including neon colors. Aspect ratio is 3:4.</w:t>
      </w:r>
    </w:p>
    <w:p w14:paraId="07FABCCC">
      <w:pPr>
        <w:spacing w:before="40" w:after="40"/>
      </w:pPr>
    </w:p>
    <w:p w14:paraId="1580026B">
      <w:pPr>
        <w:pStyle w:val="4"/>
      </w:pPr>
      <w:r>
        <w:t>例 265：日式潮流广告四联画</w:t>
      </w:r>
    </w:p>
    <w:p w14:paraId="17C42EF4">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生成四张虚构的日式广告图片，涵盖不同类型并排排列。采用专业设计师创作的潮流设计。宽高比为1:1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four fictional Japanese advertisement images, covering different types arranged side by side. Trendy design created by professional designers. Aspect ratio 1:1</w:t>
      </w:r>
    </w:p>
    <w:p w14:paraId="0877E349">
      <w:pPr>
        <w:spacing w:before="40" w:after="40"/>
      </w:pPr>
    </w:p>
    <w:p w14:paraId="26A77E5F">
      <w:pPr>
        <w:pStyle w:val="4"/>
      </w:pPr>
      <w:r>
        <w:t>例 266：桌面上的黑色圆珠笔手写笔记</w:t>
      </w:r>
    </w:p>
    <w:p w14:paraId="32F0EEE2">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张平放着的打开的笔记本的业余照片，里面填满了用黑色圆珠笔写的手写笔记。笔迹随意且略显凌乱，就像个人笔记，自然的瑕疵，划掉的单词，划线的标题。从略高角度拍摄，来自窗户的自然日光，未使用闪光灯。随意的桌面设置，用 iPhone 拍摄。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Amateur photo of an open notebook lying flat, filled with handwritten notes in black ballpoint pen. The handwriting is casual and slightly messy, like personnal notes, natural imperfections, crossed out words, underlined headings. Shot from slightly above, natural daylight from a window, no flash. Casual desk setting, shot on iPhone</w:t>
      </w:r>
    </w:p>
    <w:p w14:paraId="0A28807E">
      <w:pPr>
        <w:spacing w:before="40" w:after="40"/>
      </w:pPr>
    </w:p>
    <w:p w14:paraId="53ABF2DC">
      <w:pPr>
        <w:pStyle w:val="4"/>
      </w:pPr>
      <w:r>
        <w:t>例 267：宋朝文人的赛博朋友圈</w:t>
      </w:r>
    </w:p>
    <w:p w14:paraId="7172ED54">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"宋朝人的朋友圈"/"SONG DYNASTY SOCIAL MEDIA FEED"，古今穿越幽默融合界面设计风格，画面模拟手机社交媒体界面，但内容全部是宋朝场景头像是宋代文人画像，用户名"苏东坡SuShi_Official"，发布内容"刚到黄州，被贬了但心情还行。今天自己做了东坡肉，味道绝了，附菜谱："，配图为工笔画风格的东坡肉特写，点赞列表"黄庭坚、秦观、佛印等126人"，评论区"王安石：呵呵""司马光：还是那个味道"，界面元素如点赞图标用宋代花纹替代，状态栏显示"大宋移动 5G"和"元丰三年"，配色为手机深色模式搭配宋代雅致色调，历史与社交媒体的趣味碰撞杰作</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"Song Dynasty People's Moments"/"SONG DYNASTY SOCIAL MEDIA FEED", Ancient and modern time-travel humor fusion interface design style, The image simulates a mobile phone social media interface, but the content is entirely Song Dynasty scenes, The avatar is a portrait of a Song Dynasty literati, Username "Su Dongpo SuShi_Official", Post content "Just arrived in Huangzhou, demoted but feeling okay. Made Dongpo pork myself today, tastes amazing, recipe attached:", The attached image is a close-up of Dongpo pork in Gongbi painting style, Likes list "Huang Tingjian, Qin Guan, Fo Yin etc. 126 people", Comments section "Wang Anshi: Hehe" "Sima Guang: Still the same taste", Interface elements such as the like icon are replaced with Song Dynasty patterns, The status bar shows "Great Song Mobile 5G" and "Third Year of Yuanfeng", The color scheme is mobile phone dark mode paired with elegant Song Dynasty tones, A masterpiece of fun collision between history and social media</w:t>
      </w:r>
    </w:p>
    <w:p w14:paraId="3E135921">
      <w:pPr>
        <w:spacing w:before="40" w:after="40"/>
      </w:pPr>
    </w:p>
    <w:p w14:paraId="000EC4A9">
      <w:pPr>
        <w:pStyle w:val="4"/>
      </w:pPr>
      <w:r>
        <w:t>例 268：威化岛回军前夕李成桂动态</w:t>
      </w:r>
    </w:p>
    <w:p w14:paraId="20445E34">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태조 이성계의 X  페이지(위화도 회군을 벌이기 직전- 최영 장군과 서로 디스하는 내용이 담긴 게시글들)을 만들어 주세요.</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create an X page of King Taejo Yi Seong-gye (right before carrying out the Wihwa Island Retreat - containing posts where he and General Choi Yeong are dissing each other).</w:t>
      </w:r>
    </w:p>
    <w:p w14:paraId="4D343559">
      <w:pPr>
        <w:spacing w:before="40" w:after="40"/>
      </w:pPr>
    </w:p>
    <w:p w14:paraId="585271FA">
      <w:pPr>
        <w:pStyle w:val="4"/>
      </w:pPr>
      <w:r>
        <w:t>例 269：拒绝盲目催婚的暖心视频号截图</w:t>
      </w:r>
    </w:p>
    <w:p w14:paraId="0C644BD6">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生成视频号内容截图，主题：中老年不要盲目催婚，iPhone尺寸</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screenshot of WeChat Channels content, theme: middle-aged and elderly people should not blindly urge marriage, iPhone size</w:t>
      </w:r>
    </w:p>
    <w:p w14:paraId="0BC76F07">
      <w:pPr>
        <w:spacing w:before="40" w:after="40"/>
      </w:pPr>
    </w:p>
    <w:p w14:paraId="37E4C495">
      <w:pPr>
        <w:pStyle w:val="4"/>
      </w:pPr>
      <w:r>
        <w:t>例 270：信息图可视化设计</w:t>
      </w:r>
    </w:p>
    <w:p w14:paraId="7B3EF027">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このキャラクターと背景を元に、 公式設定資料のようなキャラクターシートを作成してください。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・正面、側面、背面の3面図を含める ・キャラクターの表情バリエーションを追加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・衣装や装備の詳細パーツを分解して表示 ・カラーパレットを追加 ・世界観の簡単な説明を入れる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・全体は整理されたレイアウト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（白背景、図解風）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・アスペクト比16：9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高解像度、プロのコンセプトアートスタイル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Based on this character and background, please create a character sheet like an official setting material.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・Include front, side, and back 3-view drawings ・Add character expression variations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・Disassemble and display detailed parts of costumes and equipment ・Add a color palette ・Include a brief explanation of the world view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・Overall organized layout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(White background, diagrammatic style)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・Aspect ratio 16:9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High resolution, professional concept art style</w:t>
      </w:r>
    </w:p>
    <w:p w14:paraId="188EFAC4">
      <w:pPr>
        <w:spacing w:before="40" w:after="40"/>
      </w:pPr>
    </w:p>
    <w:p w14:paraId="3E258816">
      <w:pPr>
        <w:pStyle w:val="4"/>
      </w:pPr>
      <w:r>
        <w:t>例 271：人物角色设定图</w:t>
      </w:r>
    </w:p>
    <w:p w14:paraId="78E7A08F">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お借りして噂のGPT-Image-2でキャラシート作ってみましたｽｺﾞｯ(๑°ㅁ°๑)‼✧更に色々指示してあげたらもっといい感じになりそう✨キャラは以前チャッピーにお願いして描いて貰った我が分身です( *¯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 borrowed it and tried making a character sheet using the rumored GPT-Image-2 Awesome(๑°ㅁ°๑)‼✧ It seems like it would turn out even better if I gave it various more instructions✨ The character is my alter ego that I asked Chappy to draw for me before( *¯ ꒳¯*) #GPTimage #AIgenerated</w:t>
      </w:r>
    </w:p>
    <w:p w14:paraId="09272607">
      <w:pPr>
        <w:spacing w:before="40" w:after="40"/>
      </w:pPr>
    </w:p>
    <w:p w14:paraId="4BE6D5CD">
      <w:pPr>
        <w:pStyle w:val="4"/>
      </w:pPr>
      <w:r>
        <w:t>例 272：日式温泉旅馆人像</w:t>
      </w:r>
    </w:p>
    <w:p w14:paraId="50D59CA7">
      <w:pPr>
        <w:spacing w:before="40" w:after="120"/>
      </w:pPr>
      <w:r>
        <w:rPr>
          <w:rFonts w:ascii="Courier New" w:hAnsi="Courier New"/>
          <w:color w:val="333333"/>
          <w:sz w:val="18"/>
          <w:shd w:val="clear" w:color="auto" w:fill="F5F5F5"/>
        </w:rPr>
        <w:t>35mm film photography, warm vintage Japanese onsen ryokan aesthetic, soft ambient wooden lantern lighting mixed with gentle natural window light, subtle film grain, gentle color shift, high atmosphere editorial style, intimate medium shot, early 20s beautiful Chinese female idol with ultra-realistic delicate refined Chinese features, seductive almond-shaped fox eyes with natural double eyelids, high nose bridge, small sharp V-shaped jawline, flawless porcelain skin with warm ivory undertone, visible subtle skin texture and micro pores, soft natural makeup with dewy glow, subtle rosy flush on cheeks, natural soft pink lips slightly parted, long dark brown hair tied in a loose low bun with some messy strands falling around face and neck, wearing a loose white yukata (traditional Japanese bathrobe) deliberately slipped off one shoulder and loosely tied at the waist, the fabric slightly open revealing smooth skin and subtle cleavage, barefoot, seductive relaxed sitting pose on the edge of a traditional wooden engawa veranda at a vintage onsen ryokan, body slightly turned toward the camera, one leg bent with foot resting on the wooden floor, the other leg gently dangling, one hand lightly holding the yukata collar, the other hand resting on the wooden floor behind her for support, softly arched back to gently accentuate curves, intensely seductive yet gentle and inviting gaze straight at the viewer with soft doe eyes full of quiet temptation and warmth, warm wooden interior with paper sliding doors and distant steaming hot spring in soft focus, gentle rim lighting highlighting skin and fabric texture, authentic vintage film color grading with warm tones, extremely sharp yet soft skin rendering, natural hair strands, realistic fabric wrinkles and drape on the yukata, no plastic skin, no digital over-sharpening, no airbrushing, no blemishes, no moles, no oily skin, no watermark, no text, authentic 35mm film Japanese onsen ryokan atmosphere</w:t>
      </w:r>
    </w:p>
    <w:p w14:paraId="72234ABE">
      <w:pPr>
        <w:spacing w:before="40" w:after="40"/>
      </w:pPr>
    </w:p>
    <w:p w14:paraId="106ECCDF">
      <w:pPr>
        <w:pStyle w:val="4"/>
      </w:pPr>
      <w:r>
        <w:t>例 273：橙红渐变中的孤独剪影</w:t>
      </w:r>
    </w:p>
    <w:p w14:paraId="1527A3CD">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生成一张电影级极简肖像，一个孤独的男人站在强烈的橙色到红色渐变环境中，强烈的剪影光，深邃的阴影对比，反光的光滑地面，对称构图，极简</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cinematic minimal portrait of a solitary man standing in an intense orange to red gradient environment, strong silhouette lighting, deep shadow contrast, reflective glossy floor, symmetrical composition, minimal</w:t>
      </w:r>
    </w:p>
    <w:p w14:paraId="199B5A7E">
      <w:r>
        <w:br w:type="page"/>
      </w:r>
    </w:p>
    <w:p w14:paraId="2C3EDA76">
      <w:pPr>
        <w:pStyle w:val="4"/>
      </w:pPr>
      <w:r>
        <w:t>例 274：成都吃货暴走手绘美食地图</w:t>
      </w:r>
    </w:p>
    <w:p w14:paraId="27824F88">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一张手绘风格的城市美食地图，以成都为主题。画面以鸟瞰视角的手绘简化城市地图为底，标注主要道路和地标但不追求精确比例而是追求可爱的手绘感。地图上分布着 12 个美食地点的精致手绘小插画：春熙路的串串香（一把竹签插着各种食材冒着热气）、宽窄巷子的三大炮（三个糯米团子飞向铜盘）、建设路的蛋烘糕（金黄酥脆正在翻面）、玉林路的火锅（九宫格锅翻滚冒泡）等，每个插画约占地图的 5% 面积，旁边用手写体标注店名和一句推荐语"凌晨两点还在排队的那家"。地图边缘用手绘藤蔓和辣椒装饰形成边框。右下角有一个手绘指南针和图例说明。左上角标题"成都·吃货暴走地图"使用胖圆的手绘美术字配辣椒装饰。整体画风为水彩+彩铅混合的手绘质感，颜色以暖色系（辣椒红、姜黄、翠绿）为主，图片比例 1:1。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hand-drawn style city food map themed around Chengdu. The background is a bird's-eye view hand-drawn simplified city map, marking main roads and landmarks, not pursuing precise proportions but pursuing a cute hand-drawn feel. Distributed on the map are exquisite hand-drawn small illustrations of 12 food locations: Chuandu Chuanxiang skewers at Chunxi Road (a bunch of bamboo skewers with various ingredients emitting steam), Sandapao at Kuanzhai Alley (three glutinous rice balls flying towards a copper plate), Danhonggao at Jianshe Road (golden and crispy, being flipped), hotpot at Yulin Road (nine-grid pot rolling and bubbling), etc. Each illustration accounts for about 5% of the map area, with handwritten store names and a recommendation phrase "the one with a queue even at 2 AM" next to it. The edge of the map is decorated with hand-drawn vines and chili peppers to form a border. There is a hand-drawn compass and legend description in the bottom right corner. The title "Chengdu · Foodie Walking Map" in the top left corner uses chubby round hand-drawn artistic fonts decorated with chili peppers. The overall art style is a mixed hand-drawn texture of watercolor and colored pencils, with colors mainly in warm tones (chili red, ginger yellow, emerald green), image ratio 1:1.</w:t>
      </w:r>
    </w:p>
    <w:p w14:paraId="23BB25F0">
      <w:pPr>
        <w:spacing w:before="40" w:after="40"/>
      </w:pPr>
    </w:p>
    <w:p w14:paraId="45A55771">
      <w:pPr>
        <w:pStyle w:val="4"/>
      </w:pPr>
      <w:r>
        <w:t>例 275：一张采用分层蒙太奇构图的电影海报</w:t>
      </w:r>
    </w:p>
    <w:p w14:paraId="7A9BB01C">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张采用分层蒙太奇构图的电影海报。背景为日落时分的海滨小镇，平静的海面倒映着耀眼的日光眩光，薄雾笼罩的天空中有远处飞鸟，沿海公路旁立着电线杆剪影。左侧中景处，一位身着深灰色外套、留着深色卷发的中年男子站在混凝土海堤边，神情忧郁地低头凝视，被傍晚的阳光逆光勾勒轮廓。右侧前景主体为一张大幅特写年轻女子侧脸肖像，她望向右侧，身穿带白色条纹的深色水手校服，湿润的黑发贴在脸颊，柔和漫射光线下，一滴泪珠从她脸颊滑落。画面下方中央前景处，一只柴犬抬头朝右侧望去，红棕色毛发被温暖的轮廓光点亮。画面最底端为一条横向电影胶片，内含五幅独立矩形场景缩略图：女孩与柴犬在海滩、女孩骑车望向海面、女孩与男子坐在室内桌前、男子与女孩在海滩面对面站立、女孩拥抱柴犬的特写。画面叠加指定文字：左上角为深青绿色大号衬线字体标题《风间静语》，下方副标题为「—— 致那日的你 ——」；标题下方为小号深色衬线正文：“逝去之物，不复归来。然而，只要心灵稍稍相连，我们便能再度直面明日。” 画面右侧中部为深色衬线字体文字：“曾有一段时光，是你教会我如何生活。我永不会忘。” 左下角为大号白色文字：“10 月 31 日 周五 影院上映”。右下角为小号白色无衬线字体演职人员表：“主演：福波真子 / 桐嶋秀作 原作与剧本：柴野麻吕 导演：今仓七海 主题曲：SyVa《看得见海的地方》（Dogstar★唱片） 制作：《夕凪之尾》影视伙伴 制作公司：DABUSHIBANU-NU 发行：GOODSHIBALERS ©2026《夕凪之尾》影视伙伴”。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分段提示词：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图层索引：0</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片段：“背景为日落时分的海滨小镇，平静海面倒映耀眼日光眩光，薄雾天空中有远处飞鸟，沿海公路旁有电线杆剪影。”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图层索引：1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片段：“左侧中景处，身着深灰色外套、留深色卷发的中年男子站在混凝土海堤边，神情忧郁低头，被傍晚阳光逆光照射。”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图层索引：2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片段：“右侧前景主体为大幅特写年轻女子侧脸肖像，她望向右侧，身穿带白条纹的深色水手校服，湿润黑发贴脸，柔和漫射光下一滴泪珠滑落脸颊。”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图层索引：3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片段：“画面下方中央前景处，一只柴犬抬头望向右侧，红棕色毛发被温暖轮廓光点亮。”</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图层索引：4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片段：“画面最底端为横向电影胶片，内含五幅独立矩形场景缩略图：女孩与柴犬在海滩、女孩骑车望向水面、女孩与男子坐在室内桌前、男子与女孩在海滩面对面、女孩拥抱柴犬特写。”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图层索引：[5,6,7,8]</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片段：“画面叠加指定文字：左上角为深青绿色大号衬线字体《风间静语》，下方副标题「—— 致那日的你 ——」；其下小号深色衬线正文：“逝去之物，不复归来。然而，只要心灵稍稍相连，我们便能再度直面明日。” 右侧中部深色衬线文字：“曾有一段时光，是你教会我如何生活。我永不会忘。” 左下角大号白色文字：“10 月 31 日 周五 影院上映”。右下角小号白色无衬线字体演职信息：“主演：福波真子 / 桐嶋秀作 原作与剧本：柴野麻吕 导演：今仓七海 主题曲：SyVa《看得见海的地方》（Dogstar★唱片） 制作：《夕凪之尾》影视伙伴 制作公司：DABUSHIBANU-NU 发行：GOODSHIBALERS ©2026《夕凪之尾》影视伙伴”。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负面提示词：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“平光照明，无质感表面，对称构图，底部留白空荡，文字缺失，翻译文字，改写文字，3D 渲染，卡通风格，高对比生硬阴影，干涩头发，明亮欢快表情”</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cinematic movie poster utilizing a layered montage composition. In the background, a coastal town at sunset with calm ocean water reflecting a glowing sun glare, distant birds in a hazy sky, and the silhouette of utility poles along a coastal road. In the left midground, a middle-aged man with dark wavy hair in a dark grey jacket stands near a concrete sea wall, looking downward with a melancholic expression, backlit by the late afternoon sun. Dominating the right foreground is a large, closely cropped profile portrait of a young woman looking right; she wears a dark school sailor uniform with white stripes, has wet dark hair clinging to her face, and a single tear rolls down her cheek under soft, diffuse lighting. In the lower center foreground, a Shiba Inu dog looks upwards toward the right, its reddish-brown fur catching warm rim lighting. Along the very bottom edge is a horizontal film strip of five distinct rectangular scene thumbnails: a dog and girl on a beach, a girl on a bicycle looking at the water, a girl and man sitting at an indoor table, a man and girl standing facing each other on a beach, and a close-up of a girl hugging a Shiba Inu. Overlaid on the image is specific text. In the top left, large dark teal serif text reads 'The Quiet Between Winds' with a subtitle below reading '— To You, That Day —'. Below that, smaller dark serif body text reads 'What is lost will not return. And yet, when hearts connect, even just a little, we can face tomorrow again.'. On the mid-right side, dark serif text reads 'There was a time when you taught me how to live. I won't forget it.'. In the bottom left, large white text reads 'OCTOBER 31 FRI. IN THEATERS'. In the lower right corner, small white sans-serif credit text reads 'Starring: Mako Fukunami / Shusaku Kirimine Original Story &amp; Screenplay: Shibano Maruo Director: Nanami Imakura Theme Song: SyVa \"Umi no Mieru de\" (Dogstar★RECORDS) Production: \"Yūnagi no Shippo\" Film Partners Production Company: DABUSHIBANU-NU Distribution: GOODSHIBALERS ©2026 \"Yūnagi no Shippo\" Film Partners'."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segmented: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layer_index: 0</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segment: "In the background, a coastal town at sunset with calm ocean water reflecting a glowing sun glare, distant birds in a hazy sky, and the silhouette of utility poles along a coastal road."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layer_index: 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segment: "In the left midground, a middle-aged man with dark wavy hair in a dark grey jacket stands near a concrete sea wall, looking downward with a melancholic expression, backlit by the late afternoon sun."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layer_index: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segment: "Dominating the right foreground is a large, closely cropped profile portrait of a young woman looking right; she wears a dark school sailor uniform with white stripes, has wet dark hair clinging to her face, and a single tear rolls down her cheek under soft, diffuse lighting."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layer_index: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segment: "In the lower center foreground, a Shiba Inu dog looks upwards toward the right, its reddish-brown fur catching warm rim lighting."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layer_index: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segment: "Along the very bottom edge is a horizontal film strip of five distinct rectangular scene thumbnails: a dog and girl on a beach, a girl on a bicycle looking at the water, a girl and man sitting at an indoor table, a man and girl standing facing each other on a beach, and a close-up of a girl hugging a Shiba Inu."</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layer_indices: [5, 6, 7, 8]</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segment: "Overlaid on the image is specific text. In the top left, large dark teal serif text reads 'The Quiet Between Winds' with a subtitle below reading '— To You, That Day —'. Below that, smaller dark serif body text reads 'What is lost will not return. And yet, when hearts connect, even just a little, we can face tomorrow again.'. On the mid-right side, dark serif text reads 'There was a time when you taught me how to live. I won't forget it.'. In the bottom left, large white text reads 'OCTOBER 31 FRI. IN THEATERS'. In the lower right corner, small white sans-serif credit text reads 'Starring: Mako Fukunami / Shusaku Kirimine Original Story &amp; Screenplay: Shibano Maruo Director: Nanami Imakura Theme Song: SyVa \"Umi no Mieru de\" (Dogstar★RECORDS) Production: \"Yūnagi no Shippo\" Film Partners Production Company: DABUSHIBANU-NU Distribution: GOODSHIBALERS ©2026 \"Yūnagi no Shippo\" Film Partners'."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negative: "flat lighting, untextured surfaces, symmetrical composition, empty bottom margin, missing text, translated text, paraphrased text, 3D render, cartoon, high-contrast harsh shadows, dry hair, bright cheerful expressions</w:t>
      </w:r>
    </w:p>
    <w:p w14:paraId="7A2B7CBD">
      <w:pPr>
        <w:spacing w:before="40" w:after="40"/>
      </w:pPr>
    </w:p>
    <w:p w14:paraId="0FE4A908">
      <w:pPr>
        <w:pStyle w:val="4"/>
      </w:pPr>
      <w:r>
        <w:t>例 276：红绸幻化壮阔国潮羊城</w:t>
      </w:r>
    </w:p>
    <w:p w14:paraId="2FF48158">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一张充满新春喜庆氛围但不失高雅格调的 2026 城市宣传海报。</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双重曝光，构图延续了S型的流动感；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在纯白的纹理背景右下角，一个身穿中国传统服饰的微缩人物正在挥舞着一条长长的红色丝绸舞带，这条红绸在空中舞动，不仅展现出丝绸的柔顺质感，更在向左上方飘动的过程中，奇幻地变形成了一条壮丽的山脉河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在这条"河流"中，叠加了一个有山有海河的广州城市手绘图，国潮，景色尽在眼底，壮阔雄伟，令人震撼。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广州的地标建筑(广州塔，珠江新城建筑群，珠江, 广州城里古建筑，游轮，白云山）。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云雾环绕，仙气缥缈，色彩丰富，结构复杂，细节丰富，但因为大面积的留白，画面依然显得清新脱俗，左下角排版着"SPRING 2026"和竖排的宣传语，整体寓意"千年商都，魅力广州"。</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文字排版优美，大方，字迹清晰完整，尺寸9:16。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2026 city promotional poster full of a festive Chinese New Year atmosphere yet maintaining an elegant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Double exposure, the composition continues the flowing sense of an S-shape;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 the lower right corner of the pure white textured background, a miniature figure wearing traditional Chinese clothing is waving a long red silk dance ribbon, this red silk dances in the air, not only showing the smooth texture of the silk, but also in the process of drifting to the upper left, magically transforming into a magnificent mountain range and river.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 this "river", a hand-drawn map of Guangzhou city with mountains, sea, and rivers is superimposed, Guochao, the scenery is fully in view, magnificent and majestic, breathtaking.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Guangzhou's landmark buildings (Canton Tower, Pearl River New City building complex, Pearl River, ancient buildings in Guangzhou city, cruise ships, Baiyun Mountain).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Surrounded by clouds and mist, ethereal and misty, rich in colors, complex in structure, rich in details, but because of a large area of negative space, the picture still appears fresh and refined, the lower left corner is typeset with "SPRING 2026" and vertical promotional slogans, the overall implication is "Millennium Commercial Capital, Charming Guangzhou".</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Beautiful and generous typography, clear and complete handwriting, aspect ratio 9:16.</w:t>
      </w:r>
    </w:p>
    <w:p w14:paraId="34A24C8B">
      <w:pPr>
        <w:spacing w:before="40" w:after="40"/>
      </w:pPr>
    </w:p>
    <w:p w14:paraId="35280B78">
      <w:pPr>
        <w:pStyle w:val="4"/>
      </w:pPr>
      <w:r>
        <w:t>例 277：奢华魅力黑人女性海滨摄影</w:t>
      </w:r>
    </w:p>
    <w:p w14:paraId="76C51F84">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奢华魅力美容肖像：, 美丽的黑人女性, 青春活力, 奶油香草色, 丝绸柔顺发, 红木色, 微妙的自信, 有质感的面料, 蓝宝石色, 极简珠宝, 海滨微风, 镜头光晕效果, 怀旧的, 电影镜头, 对称构图, 柔焦, 高级时尚摄影, 单色的, 水光质感, 神秘张力, 分层元素</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Luxury Glam Beauty Portrait:, Beautiful Black woman, youthful spirit, creamy vanilla, silk press, mahogany red, subtle confidence, textured fabric, sapphire blue, minimal jewelry, beachside breeze, lens flare effect, nostalgic, cinematic lens, symmetrical composition, soft focus, high fashion photography, monochromatic, dewy finish, mysterious tension, layered elements</w:t>
      </w:r>
    </w:p>
    <w:p w14:paraId="4B188978">
      <w:pPr>
        <w:spacing w:before="40" w:after="40"/>
      </w:pPr>
    </w:p>
    <w:p w14:paraId="5A3267DD">
      <w:pPr>
        <w:pStyle w:val="4"/>
      </w:pPr>
      <w:r>
        <w:t>例 278：阿马尔菲海岸复古旅行海报</w:t>
      </w:r>
    </w:p>
    <w:p w14:paraId="36B4E755">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现代铅笔插画，意大利阿马尔菲海岸复古旅行海报插画，全景海岸悬崖公路场景，经典1960年代白色汽车沿着弯曲的海滨公路行驶，带有小帆船的深蓝色地中海，色彩缤纷的粉彩山腰村庄，带有柔软云朵的明亮蓝天，带有鲜艳黄色柠檬的柠檬树枝框定前景，温暖的夏日阳光，大胆鲜艳的色彩，复古1950年代旅行海报风格，电影级构图，高细节，丝网印刷质感，图形插画。手绘风格，带有松散笔触和清晰轮廓的插画。高对比度调色板，保持背景与元素之间的色彩和谐。现代与装饰性美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Modern pencil illustration of Vintage travel poster illustration of the Amalfi Coast, Italy, panoramic coastal cliff road scene, classic 1960s white car driving along a curved seaside road, deep blue Mediterranean sea with small sailboats, colorful pastel hillside village, bright blue sky with soft clouds, lemon tree branches with vibrant yellow lemons framing the foreground, warm summer sunlight, bold vibrant colors, retro 1950s travel poster style, cinematic composition, high detail, screen print texture, graphic illustration. Hand-drawn style, illustration with loose strokes and defined contours. High-contrast color palette, maintaining chromatic harmony between background and elements. Contemporary and decorative aesthetic.</w:t>
      </w:r>
    </w:p>
    <w:p w14:paraId="18ED5CEC">
      <w:pPr>
        <w:spacing w:before="40" w:after="40"/>
      </w:pPr>
    </w:p>
    <w:p w14:paraId="08967F7A">
      <w:pPr>
        <w:pStyle w:val="4"/>
      </w:pPr>
      <w:r>
        <w:t>例 279：裂痕里的水墨东方山水画卷</w:t>
      </w:r>
    </w:p>
    <w:p w14:paraId="7E75BE3B">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极简新中式美学风格，画面以淡雅的灰白色为底，呈现出一种纸艺剪影般的立体感。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一条S形蜿蜒的裂痕状边缘将画面分割，仿佛撕开了一层纸面，露出内部色彩斑斓的东方山水景象。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裂口内，一条蜿蜒的河流自上而下贯穿整个构图，河水以深浅不一的蓝色渲染，层次分明，仿佛流动的丝带。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河岸两侧点缀着青翠的山丘与梯田，色彩柔和，绿红交织，展现出田园的宁静之美。</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沿河而建的古风建筑错落有致，飞檐翘角，白墙黛瓦，在光影的映衬下更显古朴典雅。</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岸边树木葱茏，枝叶轻盈，一艘小船静泊于水中央，增添了几分悠然意境。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整体构图呈S形曲线，富有韵律感，仿佛自然与人文的和谐共生。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画作边缘采用撕纸效果，营造出立体浮雕般的视觉体验。</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下方题字"东方美学"以黑色楷体书写，日期"2026/04/18"与红色印章相呼应，底部"CHINA"字样庄重醒目，署名"@LIYUE"低调收尾，整体氛围静谧深远，充满诗意与哲思。</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Minimalist neo-Chinese aesthetic style, the picture uses an elegant grayish-white as the background, presenting a three-dimensional sense like paper art silhouettes. A winding S-shaped crack-like edge divides the picture, as if tearing open a layer of paper, revealing the colorful oriental landscape scene inside. Inside the crack, a winding river runs through the entire composition from top to bottom, the river water is rendered in different shades of blue, with clear layers, like a flowing ribbon. Both sides of the riverbank are dotted with verdant hills and terraced fields, the colors are soft, green and red interwoven, showing the tranquil beauty of the pastoral. Ancient-style buildings built along the river are well-proportioned, with flying eaves and upturned corners, white walls and black tiles, appearing more quaint and elegant against the light and shadow. The trees on the bank are lush, the branches and leaves are light and graceful, a small boat is quietly moored in the middle of the water, adding a bit of leisurely artistic conception. The overall composition presents an S-shaped curve, full of rhythm, as if the harmonious coexistence of nature and humanity. The edges of the painting adopt a torn paper effect, creating a visual experience like a three-dimensional relief. The inscription "东方美学" at the bottom is written in black regular script, the date "2026/04/18" echoes with the red seal, the word "CHINA" at the bottom is solemn and eye-catching, and the signature "@LIYUE" ends in a low-key way. The overall atmosphere is quiet and profound, full of poetry and philosophical thinking.</w:t>
      </w:r>
    </w:p>
    <w:p w14:paraId="46453FEF">
      <w:pPr>
        <w:spacing w:before="40" w:after="40"/>
      </w:pPr>
    </w:p>
    <w:p w14:paraId="1F0549F6">
      <w:pPr>
        <w:pStyle w:val="4"/>
      </w:pPr>
      <w:r>
        <w:t>例 280：封面排版设计图</w:t>
      </w:r>
    </w:p>
    <w:p w14:paraId="42D855AD">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以涂鸦速写风表现【一个厉害的AI builder】，整体呈现快速勾勒、自由变形、即兴手绘与草稿式的视觉效果。线条随手、夸张、可粗细不一，略显凌乱但具有节奏和表现力，强调概括、夸张、趣味和随性，而不是严谨写实或精细刻画。  颜色采用粗糙、干刷感明显的块面表现，可保留不均匀的涂抹痕迹、刷痕、飞白与覆盖感，色彩根据【主题/主体】自动适配，但整体保持涂鸦式、速写式、概括式的表达。不要透明水彩晕染效果，不要细腻水彩过渡，不要纸纹理，不要柔和雾化，不要梦幻质感。  背景以留白为主，保持简洁、轻松、未完成感和设计感，可加入少量辅助性符号、箭头、记号、圈画、重复线、随手写的文字或其他涂鸦元素，以增强速写本或随笔式视觉语言，但不可过于拥挤，不可破坏主体和留白气质。  画面内容不需要预先写清楚，由【一个厉害的AI builder】自动推演并生成最适合的主体形象、动作、相关元素、符号或简化场景，整体保持统一的涂鸦速写风和夸张概括的表现方式，避免复杂写实背景和过度铺陈。 画面中需自然加入专属签名"BlanPlan"，作为画面的一部分，位置低调但清晰，可放在左下角、右下角或标题附近，风格需与整体版式统一，像作品署名或设计落款；签名字体精致、克制、高级，不可过大，不可破坏主体构图，不可显得突兀或廉价。</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Express [an awesome AI builder] in a graffiti sketch style, overall presenting a visual effect of quick sketching, free deformation, impromptu hand-drawing and draft-like. The lines are casual, exaggerated, and can vary in thickness, slightly messy but with rhythm and expressiveness, emphasizing summarization, exaggeration, fun and casualness, rather than rigorous realism or fine depiction. The colors use rough blocks with obvious dry brush feel, retaining uneven smearing traces, brush strokes, flying white and covering feel, the colors automatically adapt according to [theme/subject], but overall maintain a graffiti-style, sketch-style, and summarized expression. Do not use transparent watercolor smudging effects, do not use delicate watercolor transitions, do not use paper texture, do not use soft atomization, do not use dreamy texture. The background is mainly blank, keeping it simple, relaxed, unfinished and designed, can add a small amount of auxiliary symbols, arrows, marks, circled drawings, repeated lines, casually written text or other graffiti elements, to enhance the sketchbook or essay-style visual language, but it must not be too crowded, and must not destroy the subject and blank temperament. The picture content does not need to be written clearly in advance; [an awesome AI builder] automatically deduces and generates the most suitable subject image, movements, related elements, symbols or simplified scenes, overall maintaining a unified graffiti sketch style and exaggerated summarized expression method, avoiding complex realistic backgrounds and excessive padding. The exclusive signature "BlanPlan" needs to be naturally added into the picture as a part of the picture, the position is low-key but clear, can be placed in the bottom left corner, bottom right corner or near the title, the style needs to be unified with the overall layout, like an artwork signature or design sign-off; the signature font is exquisite, restrained, and high-end, must not be too large, must not destroy the subject composition, must not appear abrupt or cheap.</w:t>
      </w:r>
    </w:p>
    <w:p w14:paraId="72928149">
      <w:pPr>
        <w:spacing w:before="40" w:after="40"/>
      </w:pPr>
    </w:p>
    <w:p w14:paraId="41308EBD">
      <w:pPr>
        <w:pStyle w:val="4"/>
      </w:pPr>
      <w:r>
        <w:t>例 281：赛博朋克科幻曼荼罗</w:t>
      </w:r>
    </w:p>
    <w:p w14:paraId="29B07C98">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でChatGPTで画像を作成してもらって、今日また作成してもらったらGPT image 2かもしれず、出来が変わったように見えるのでメモ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左の水色と黄色のが先週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右の紫のが今日</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右のは透明感とか解像度、緻密さが違うような気がする…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プロンプト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曼荼羅の近未来SF版を描いて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 had ChatGPT create images, and when I had it create them again today, it might be GPT image 2, and it seems like the quality has changed, so I'm making a note of it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light blue and yellow one on the left is from last week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purple one on the right is from today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 feel like the transparency, resolution, and fineness are different for the one on the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Prompt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Draw a near-future sci-fi version of a mandala</w:t>
      </w:r>
    </w:p>
    <w:p w14:paraId="3ABE2237">
      <w:pPr>
        <w:spacing w:before="40" w:after="40"/>
      </w:pPr>
    </w:p>
    <w:p w14:paraId="0E6D719E">
      <w:pPr>
        <w:pStyle w:val="4"/>
      </w:pPr>
      <w:r>
        <w:t>例 282：温柔治愈系二次元手机截图</w:t>
      </w:r>
    </w:p>
    <w:p w14:paraId="650272A0">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生成一张竖版手机截图风格的图片，整体比例接近 9:16。画面中心偏上是一位真人 coser，扮演（角色名称）的二次元角色。人物为写实风格，但五官略带动漫感，皮肤细腻，眼睛稍大，表情温柔地看向镜头，坐在室内的休闲场景中，例如咖啡厅或酒吧吧台前，背景有符合场景的道具。画面最上方加入手机系统状态栏 UI，包括时间、电量、信号、网络等图标，让整张图看起来像手机截图。画面底部叠加一块宽大的半透明 galgame 风格对话框，对话框左侧放一个与画面人物对应的动漫或 Q 版头像；对话框右侧排版文字：第一行用较大字体显示与前面相同的角色名字，下面一到两行显示一段适合这个角色人设的、温柔治愈风格的简体中文台词，由你自动创作。再在对话框下方加一条操作栏，仿照 galgame UI。整体风格高清、细节丰富、光线柔和、二次元与真人写真自然融合。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portrait mobile phone screenshot style image, with an overall aspect ratio close to 9:16. In the upper center of the frame is a real-life coser, playing a 2D anime character named (Character Name). The character is in a realistic style, but with facial features slightly showing an anime feel, delicate skin, slightly larger eyes, a gentle expression looking at the camera, sitting in an indoor casual scene, such as in front of a cafe or bar counter, with background props fitting the scene. At the very top of the image, add a mobile phone system status bar UI, including icons for time, battery, signal, and network, to make the whole image look like a mobile phone screenshot. At the bottom of the image, overlay a wide semi-transparent galgame style dialog box, place an anime or Q-version avatar corresponding to the character in the image on the left side of the dialog box; on the right side of the dialog box, typeset text: the first line displays the same character name as before in a larger font, the following one to two lines display a piece of Simplified Chinese dialogue suitable for this character's personality, in a gentle and healing style, automatically created by you. Then add an operation bar below the dialog box, imitating the galgame UI. The overall style is high-definition, rich in details, with soft lighting, and a natural fusion of 2D anime and real-life photography.</w:t>
      </w:r>
    </w:p>
    <w:p w14:paraId="015105BA">
      <w:pPr>
        <w:spacing w:before="40" w:after="40"/>
      </w:pPr>
    </w:p>
    <w:p w14:paraId="52C67173">
      <w:pPr>
        <w:pStyle w:val="4"/>
      </w:pPr>
      <w:r>
        <w:t>例 283：小恶魔莉莉香超任游戏海报</w:t>
      </w:r>
    </w:p>
    <w:p w14:paraId="60F386CE">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が「小悪魔リリムリリィちゃんが　スーパーファミコンのゲームだったときのポスターを考えて」に　画像数枚だけで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このクオリティ　細かい説明呪文なし　すごいぜ！</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that "Think of a poster when the little devil Lilim Lily-chan was a Super Famicom game" with just a few images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this quality without any detailed explanation spells is amazing!</w:t>
      </w:r>
    </w:p>
    <w:p w14:paraId="4EF79972">
      <w:pPr>
        <w:pStyle w:val="4"/>
      </w:pPr>
      <w:r>
        <w:t>例 284：温馨卧室里的少女自拍</w:t>
      </w:r>
    </w:p>
    <w:p w14:paraId="26677892">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个惊艳的18岁中国女孩，拥有年轻纯真的脸庞和逼真的皮肤纹理，坐在她卧室里一张舒适且略显凌乱的床上。她正用智能手机拍镜子自拍，捕捉一个自然且亲密的瞬间。穿着随意的灰色居家服和整洁的白色船袜。柔和的自然光（黄金时刻）从侧面窗户照进来，营造出一种温暖、富有情绪感和电影般的氛围。35毫米镜头，对镜子中的主体保持锐利对焦，带有美丽模糊背景（散景）的景深。照片写实，8K，高分辨率，影棚级质量，杰作。反向提示词：没有多余的肢体，没有变形的手，没有模糊，没有噪点，没有水印，没有文字，没有卡通/动漫风格。长宽比：3: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stunning 18-year-old Chinese girl with a youthful, pure face and realistic skin texture, sitting on a cozy, slightly messy bed in her bedroom. She is taking a mirror selfie with a smartphone, capturing a natural and intimate moment. Wearing casual gray loungewear and neat white crew socks. Soft natural light (golden hour) streams in from a side window, creating a warm, moody, and cinematic atmosphere. 35mm lens, sharp focus on the subject in the mirror, depth of field with a beautifully blurred background (bokeh). Photorealistic, 8K, high resolution, studio quality, masterpiece.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Negative Prompts: no extra limbs, no deformed hands, no blur, no noise, no watermark, no text, no cartoon/anime style. Aspect Ratio: 3:4.</w:t>
      </w:r>
    </w:p>
    <w:p w14:paraId="37DA2101">
      <w:pPr>
        <w:spacing w:before="40" w:after="40"/>
      </w:pPr>
    </w:p>
    <w:p w14:paraId="2F8530ED">
      <w:pPr>
        <w:pStyle w:val="4"/>
      </w:pPr>
      <w:r>
        <w:t>例 285：真实动漫画面快照</w:t>
      </w:r>
    </w:p>
    <w:p w14:paraId="54B19CE5">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向我展示这张附带的图像作为一部真实动漫的快照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Show me the attached image as a snapshot from an actual anime</w:t>
      </w:r>
    </w:p>
    <w:p w14:paraId="2E852BFD">
      <w:pPr>
        <w:spacing w:before="40" w:after="40"/>
      </w:pPr>
    </w:p>
    <w:p w14:paraId="5246A362">
      <w:pPr>
        <w:pStyle w:val="4"/>
      </w:pPr>
      <w:r>
        <w:t>例 286：珠江新城剪纸璀璨夜景</w:t>
      </w:r>
    </w:p>
    <w:p w14:paraId="400B99BB">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以珠江新城现代都市景观为灵感的剪纸艺术，通过精巧的镂空手法在一整幅纸上，立体刻画广州塔、东西双塔等地标建筑与繁华城景。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所有建筑与元素均以流畅的线条与结构相连，无孤立部分，构成一幅完整的都市画卷。</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画面采用金属箔或光泽纸材质，表面带有细腻的明暗光泽，在光照下呈现柔和的高光与阴影，仿佛被城市灯光轻轻照亮。</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背景以虚化的珠江新城天际线为衬，点缀隐约可见的花城广场与树木轮廓，整体透出现代浪漫的氛围。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作品中巧妙融入轻盈的蒲公英绒毛或星光般的动态光点，象征梦想与活力在这座新城中飘散飞扬。整体呈现8K超高清视觉，细节丰富，真实而富有艺术感染力。</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Paper-cut art inspired by the modern urban landscape of Zhujiang New Town, through exquisite hollow-carving techniques on a single sheet of paper, three-dimensionally depicting landmark buildings such as Canton Tower, East and West Twin Towers, and the bustling cityscape. All buildings and elements are connected by smooth lines and structures, with no isolated parts, forming a complete urban scroll. The picture uses metallic foil or glossy paper material, with delicate light and dark gloss on the surface, presenting soft highlights and shadows under illumination, as if gently illuminated by city lights. The background is set against a blurred Zhujiang New Town skyline, dotted with faintly visible outlines of Huacheng Square and trees, overall revealing a modern romantic atmosphere. The work cleverly integrates light dandelion fluff or starlight-like dynamic light points, symbolizing dreams and vitality fluttering and flying in this new city. The overall presents 8K ultra-high-definition vision, rich in details, realistic and full of artistic appeal.</w:t>
      </w:r>
    </w:p>
    <w:p w14:paraId="3A367F21">
      <w:pPr>
        <w:spacing w:before="40" w:after="40"/>
      </w:pPr>
    </w:p>
    <w:p w14:paraId="7742BB37">
      <w:pPr>
        <w:pStyle w:val="4"/>
      </w:pPr>
      <w:r>
        <w:t>例 287：不知火舞的小红书主页</w:t>
      </w:r>
    </w:p>
    <w:p w14:paraId="08F51695">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生成不知火舞的小红书主页截图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screenshot of Mai Shiranui's Xiaohongshu homepage</w:t>
      </w:r>
    </w:p>
    <w:p w14:paraId="6448D67C">
      <w:pPr>
        <w:spacing w:before="40" w:after="40"/>
      </w:pPr>
    </w:p>
    <w:p w14:paraId="44F6A0D0">
      <w:pPr>
        <w:pStyle w:val="4"/>
      </w:pPr>
      <w:r>
        <w:t>例 288：抖音美女直播间界面设计</w:t>
      </w:r>
    </w:p>
    <w:p w14:paraId="116B1158">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生成抖音直播间界面，内容是一个美女在直播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TikTok live stream interface, the content is a beautiful woman live streaming</w:t>
      </w:r>
    </w:p>
    <w:p w14:paraId="5D5D92D7">
      <w:pPr>
        <w:spacing w:before="40" w:after="40"/>
      </w:pPr>
    </w:p>
    <w:p w14:paraId="269229CE">
      <w:pPr>
        <w:pStyle w:val="4"/>
      </w:pPr>
      <w:r>
        <w:t>例 289：直播界面设计图</w:t>
      </w:r>
    </w:p>
    <w:p w14:paraId="268FB06C">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生成特朗普和金正恩在抖音直播间打PK的截图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screenshot of Trump and Kim Jong-un doing a PK battle in a TikTok live stream room</w:t>
      </w:r>
    </w:p>
    <w:p w14:paraId="0D840716">
      <w:pPr>
        <w:spacing w:before="40" w:after="40"/>
      </w:pPr>
    </w:p>
    <w:p w14:paraId="5E7D663B">
      <w:pPr>
        <w:pStyle w:val="4"/>
      </w:pPr>
      <w:r>
        <w:t>例 290：古风诗人镭射典藏卡牌</w:t>
      </w:r>
    </w:p>
    <w:p w14:paraId="4876B3FF">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为中国古代诗人设计一套游戏卡片，并按照SSR SR R 分级，重点卡片有放大展示的效果，包括卡面设计和人物介绍，有很高级的游戏卡片质感，稀有卡片还会有特色的光影例如镭射效果 需要有套卡设计和技能设计，并附带较为详细的说明</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Design a set of game cards for ancient Chinese poets, classified by SSR SR R grades, with key cards having an enlarged display effect, including card face design and character introduction, having a very high-end game card texture, rare cards will also have special light and shadow effects such as holographic laser effects, requiring set card design and skill design, along with relatively detailed descriptions</w:t>
      </w:r>
    </w:p>
    <w:p w14:paraId="5C4C8406">
      <w:pPr>
        <w:spacing w:before="40" w:after="40"/>
      </w:pPr>
    </w:p>
    <w:p w14:paraId="44860F13">
      <w:pPr>
        <w:pStyle w:val="4"/>
      </w:pPr>
      <w:r>
        <w:t>例 291：极致奢华的弹珠店梦幻宣传单</w:t>
      </w:r>
    </w:p>
    <w:p w14:paraId="2CCDF538">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以 3:4 比例制作一家弹珠店那种闪闪发光的宣传单。放置一个真实、精细的现代可爱日本女性。充分利用闪闪发光、立体感丰富的豪华装饰彩虹字体等，务必做到极致奢华。并列介绍几个不存在的虚构新机型。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Create a sparkling flyer like those of a pachinko parlor at a 3:4 aspect ratio. Place a realistic, highly detailed modern cute Japanese woman. Make full use of sparkling, three-dimensional richly decorated rainbow typography, etc., and be sure to achieve extreme luxury. Introduce several non-existent fictional new models side by side.</w:t>
      </w:r>
    </w:p>
    <w:p w14:paraId="26647941">
      <w:pPr>
        <w:spacing w:before="40" w:after="40"/>
      </w:pPr>
    </w:p>
    <w:p w14:paraId="5E2D4C6B">
      <w:pPr>
        <w:pStyle w:val="4"/>
      </w:pPr>
      <w:r>
        <w:t>例 292：明朝登基宝玉的推文页面</w:t>
      </w:r>
    </w:p>
    <w:p w14:paraId="5B4F6BFA">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创建一个宝玉（查阅 https://x.com/dotey 这个推主的主页及部分推文）穿越到明朝，登基之后依据其业务/个性，绘制的其新的X帖子页面。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Create a new X post page illustrated for Baoyu (refer to the homepage and some posts of this Twitter user at https://x.com/dotey) after time-traveling to the Ming Dynasty and ascending the throne, based on his business/personality.</w:t>
      </w:r>
    </w:p>
    <w:p w14:paraId="2B51853F">
      <w:pPr>
        <w:spacing w:before="40" w:after="40"/>
      </w:pPr>
    </w:p>
    <w:p w14:paraId="26485493">
      <w:pPr>
        <w:pStyle w:val="4"/>
      </w:pPr>
      <w:r>
        <w:t>例 293：聚焦人工智能的校园日报</w:t>
      </w:r>
    </w:p>
    <w:p w14:paraId="1CB549FC">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生成一张校园日报，主题AI教育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campus daily newspaper, theme AI education</w:t>
      </w:r>
    </w:p>
    <w:p w14:paraId="0C0B3481">
      <w:pPr>
        <w:pStyle w:val="4"/>
      </w:pPr>
      <w:r>
        <w:t>例 294：精美潮汕菜馆菜单图</w:t>
      </w:r>
    </w:p>
    <w:p w14:paraId="54C939CA">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生成一张潮菜馆菜单图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Teochew restaurant menu image.</w:t>
      </w:r>
    </w:p>
    <w:p w14:paraId="49F0720E">
      <w:pPr>
        <w:spacing w:before="40" w:after="40"/>
      </w:pPr>
    </w:p>
    <w:p w14:paraId="77D32E94">
      <w:pPr>
        <w:pStyle w:val="4"/>
      </w:pPr>
      <w:r>
        <w:t>例 295：复古传统老黄历二零二六年四月十八</w:t>
      </w:r>
    </w:p>
    <w:p w14:paraId="10463F11">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生成一张2026年4月18日的老黄历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an old almanac for April 18, 2026</w:t>
      </w:r>
    </w:p>
    <w:p w14:paraId="40186303">
      <w:pPr>
        <w:spacing w:before="40" w:after="40"/>
      </w:pPr>
    </w:p>
    <w:p w14:paraId="5D821DA9">
      <w:pPr>
        <w:pStyle w:val="4"/>
      </w:pPr>
      <w:r>
        <w:t>例 296：博物馆级中文拆解信息图鉴</w:t>
      </w:r>
    </w:p>
    <w:p w14:paraId="2D1EFF89">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请根据【主题】自动生成一张“博物馆图鉴式中文拆解信息图”。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要求整张图兼具真实写实主视觉、结构拆解、中文标注、材质说明、纹样寓意、色彩含义和核心特征总结。你需要根据【主题】自动判断最合适的主体对象、服饰体系、器物结构、时代风格、关键部件、材质工艺、颜色方案与版式结构，用户无需再提供其他信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整体风格应为：国家博物馆展板、历史服饰图鉴、文博专题信息图，而不是普通海报、古风写真、电商详情页或动漫插画。背景采用米白、绢纸白、浅茶色等纸张质感，整体高级、克制、专业、可收藏。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版式固定为：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顶部：中文主标题 + 副标题 + 导语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左侧：结构拆解区，中文引线标注关键部件，并配局部特写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右上：材质 / 工艺 / 质感区，展示真实纹理小样并附说明</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右中：纹样 / 色彩 / 寓意区，展示主色板、纹样样本和文化解释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底部：穿着顺序 / 构成流程图 + 核心特征总结</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若主题适合人物展示，则以真实人物全身站姿为中央主体；若更适合器物或单体结构，则改为中心主体拆解图，但整体仍保持完整中文信息图形式。所有文字必须为简体中文，清晰、规整、可读，不要乱码、错字、英文或拼音。重点突出真实结构、材质差异、文化说明与图鉴气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避免：海报感、影楼感、电商感、动漫感、cosplay感、乱标注、错结构、糊字、假材质、过度装饰。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Please automatically generate a "museum catalog-style Chinese disassembly infographic" based on the [Subject].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entire image is required to combine a realistic main visual, structural disassembly, Chinese annotations, material descriptions, pattern meanings, color meanings, and core feature summaries. You need to automatically determine the most appropriate main subject, clothing system, artifact structure, era style, key components, material craftsmanship, color scheme, and layout structure based on the [Subject], and the user does not need to provide any other information.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overall style should be: national museum exhibition boards, historical clothing catalogs, and cultural/museum thematic infographics, rather than ordinary posters, ancient-style portraits, e-commerce detail pages, or anime illustrations. The background uses paper textures such as off-white, silk white, and light tea color, making the overall look premium, restrained, professional, and collectible.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layout is fixed as: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Top: Chinese main title + subtitle + introduction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Left: Structural disassembly area, with Chinese lead lines annotating key components, accompanied by close-up details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Upper right: Material / craftsmanship / texture area, displaying real texture samples with descriptions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Middle right: Pattern / color / meaning area, displaying the main color palette, pattern samples, and cultural explanations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Bottom: Dressing order / composition flowchart + core feature summary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If the subject is suitable for character display, use a full-body standing posture of a real person as the central subject; if it is more suitable for artifacts or single structures, change it to a central subject disassembly diagram, but the overall form remains a complete Chinese infographic. All text must be in Simplified Chinese, clear, neat, and readable, without garbled characters, typos, English, or pinyin. The focus is on highlighting real structures, material differences, cultural explanations, and a catalog atmosphere.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Avoid: poster feel, studio portrait feel, e-commerce feel, anime feel, cosplay feel, random annotations, incorrect structures, blurry text, fake materials, excessive decoration.</w:t>
      </w:r>
    </w:p>
    <w:p w14:paraId="066DAFAA">
      <w:pPr>
        <w:spacing w:before="40" w:after="40"/>
      </w:pPr>
    </w:p>
    <w:p w14:paraId="6B5CE902">
      <w:pPr>
        <w:pStyle w:val="4"/>
      </w:pPr>
      <w:r>
        <w:t>例 297：手写食谱变身杂志级跨页</w:t>
      </w:r>
    </w:p>
    <w:p w14:paraId="0157C43D">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手写食谱 → 专业食谱页面 上传一份凌乱的手写家庭食谱；模型会搜索准确的现代计量/营养信息，然后生成一份精致的杂志风格双页跨页，包含分步平铺图、完美的食材标签和卡路里分解。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[INSERT_RECIPE_LINK]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Handwritten Recipe → Professional Cookbook Page Upload a messy handwritten family recipe; the model searches for accurate modern measurements/nutrition, then generates a polished, magazine-style double-page spread with step-by-step flat lays, perfect ingredient labels, and calorie breakdowns.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[INSERT_RECIPE_LINK]</w:t>
      </w:r>
    </w:p>
    <w:p w14:paraId="4CAB2C72">
      <w:pPr>
        <w:spacing w:before="40" w:after="40"/>
      </w:pPr>
    </w:p>
    <w:p w14:paraId="0775807A">
      <w:pPr>
        <w:pStyle w:val="4"/>
      </w:pPr>
      <w:r>
        <w:t>例 298：梦幻波士顿春季城市海报</w:t>
      </w:r>
    </w:p>
    <w:p w14:paraId="3A959F28">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张引人注目的2026年春季波士顿城市海报，具有优雅的庆典氛围和大胆的当代设计。在干净的米白色纹理背景上，带有大面积的留白，一个微型的单人赛艇手在图像右下角一条狭窄的反光水带上划行。船桨划出的尾波以动态的书法曲线向上扫过，逐渐变成查尔斯河，然后再变成一幅梦幻般的手绘波士顿全景。在这个流动的河流形状的构图中包含着标志性的波士顿元素：后湾天际线、灯塔山红砖联排别墅、橡树街、波士顿公共花园、天鹅船、扎基姆桥、芬威球场启发的细节、历史悠久的砖砌建筑、港口渡轮，以及这座城市的水滨氛围。柔和的晨雾，金色的春季光线，深红和金色的微妙节日点缀，丰富的细节，层次分明的深度，精致的城市海报美学，清新而优雅，视觉上强有力但不拥挤。左下角的优雅排版写着“SPRING 2026”，并附有垂直标语“BOSTON, A CITY OF RIVER, MEMORY, AND INVENTION”，文字清晰且构图优美，高端平面设计，9:16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striking Spring 2026 city poster for Boston with an elegant celebratory mood and a bold contemporary design. On a clean off-white textured background with large areas of negative space, a miniature single sculler rows across the lower right corner of the image on a narrow ribbon of reflective water. The wake from the oar sweeps upward in a dynamic calligraphic curve, gradually transforming into the Charles River and then into a dreamlike hand-painted panorama of Boston. Inside this flowing river-shaped composition are iconic Boston elements: the Back Bay skyline, Beacon Hill brownstones, Acorn Street, Boston Public Garden, Swan Boats, Zakim Bridge, Fenway-inspired details, historic brick architecture, harbor ferries, and the city’s waterfront atmosphere. Soft morning fog, golden spring light, subtle festive accents in crimson and gold, rich detail, layered depth, sophisticated city-poster aesthetics, fresh and refined, visually powerful but not overcrowded. Elegant typography in the lower left reads “SPRING 2026” with a vertical slogan “BOSTON, A CITY OF RIVER, MEMORY, AND INVENTION”, text clear and beautifully composed, premium graphic design, 9:16</w:t>
      </w:r>
    </w:p>
    <w:p w14:paraId="5C1EF365">
      <w:pPr>
        <w:spacing w:before="40" w:after="40"/>
      </w:pPr>
    </w:p>
    <w:p w14:paraId="24F0E2F0">
      <w:pPr>
        <w:pStyle w:val="4"/>
      </w:pPr>
      <w:r>
        <w:t>例 299：极简留白涂鸦手绘草图</w:t>
      </w:r>
    </w:p>
    <w:p w14:paraId="2122F494">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以涂鸦速写风表现【主题/主体】，整体呈现快速勾勒、自由变形、即兴手绘与草稿式的视觉效果。线条随手、夸张、可粗细不一，略显凌乱但具有节奏和表现力，强调概括、夸张、趣味和随性，而不是严谨写实或精细刻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颜色采用粗糙、干刷感明显的块面表现，可保留不均匀的涂抹痕迹、刷痕、飞白与覆盖感，色彩根据【主题/主体】自动适配，但整体保持涂鸦式、速写式、概括式的表达。不要透明水彩晕染效果，不要细腻水彩过渡，不要纸纹理，不要柔和雾化，不要梦幻质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背景以留白为主，保持简洁、轻松、未完成感和设计感，可加入少量辅助性符号、箭头、记号、圈画、重复线、随手写的文字或其他涂鸦元素，以增强速写本或随笔式视觉语言，但不可过于拥挤，不可破坏主体和留白气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画面内容不需要预先写清楚，由【主题/主体】自动推演并生成最适合的主体形象、动作、相关元素、符号或简化场景，整体保持统一的涂鸦速写风和夸张概括的表现方式，避免复杂写实背景和过度铺陈。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画面中需自然加入专属签名“voxcat”，作为画面的一部分，位置低调但清晰，可放在左下角、右下角或标题附近，风格需与整体版式统一，像作品署名或设计落款；签名字体精致、克制、高级，不可过大，不可破坏主体构图，不可显得突兀或廉价。</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Express [Subject/Theme] in a graffiti sketch style, presenting an overall visual effect of quick outlining, free deformation, impromptu hand-drawing, and draft-like appearance. The lines are casual, exaggerated, and can vary in thickness, slightly messy but rhythmic and expressive, emphasizing generalization, exaggeration, playfulness, and spontaneity, rather than rigorous realism or detailed rendering. Colors are expressed in rough blocks with a distinct dry-brush feel, retaining uneven smearing traces, brush strokes, dry-brush effects, and a sense of coverage. Colors automatically adapt to [Subject/Theme], but the overall expression remains graffiti-style, sketch-style, and generalized. Do not use transparent watercolor blooming effects, do not use delicate watercolor transitions, do not use paper textures, do not use soft atomization, and do not use dreamy textures. The background is mainly left blank, maintaining a sense of simplicity, relaxation, incompleteness, and design. A small number of auxiliary symbols, arrows, marks, circled areas, repeated lines, casually written text, or other graffiti elements can be added to enhance the visual language of a sketchbook or jotting style, but it must not be too crowded, and must not destroy the subject and the blank space temperament. The image content does not need to be written out in advance; the most suitable subject image, actions, related elements, symbols, or simplified scenes are automatically deduced and generated by [Subject/Theme], keeping the overall unified graffiti sketch style and exaggerated generalized expression, avoiding complex realistic backgrounds and over-elaboration. The exclusive signature "voxcat" needs to be naturally added to the image as a part of the picture. The position should be low-key but clear, and can be placed in the bottom left corner, bottom right corner, or near the title. The style must be consistent with the overall layout, like an artwork signature or a design sign-off; the signature font should be exquisite, restrained, and high-end, must not be too large, must not destroy the subject composition, and must not appear abrupt or cheap.</w:t>
      </w:r>
    </w:p>
    <w:p w14:paraId="7E50CE1E">
      <w:pPr>
        <w:spacing w:before="40" w:after="40"/>
      </w:pPr>
    </w:p>
    <w:p w14:paraId="37327D9B">
      <w:pPr>
        <w:pStyle w:val="4"/>
      </w:pPr>
      <w:r>
        <w:t>例 300：黑板上的出师表全文</w:t>
      </w:r>
    </w:p>
    <w:p w14:paraId="1AE35AC9">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生成图片: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手写在教室黑板上的出师表全文，真实感的粉笔字迹，晴朗白天用iPhone手机实拍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image: The full text of Chu Shi Biao handwritten on a classroom blackboard, realistic chalk handwriting, taken with an iPhone in real life on a sunny day</w:t>
      </w:r>
    </w:p>
    <w:p w14:paraId="59C2767D">
      <w:pPr>
        <w:spacing w:before="40" w:after="40"/>
      </w:pPr>
    </w:p>
    <w:p w14:paraId="22A5C050">
      <w:pPr>
        <w:pStyle w:val="4"/>
      </w:pPr>
      <w:r>
        <w:t>例 301：终结者机器人淘宝详情页</w:t>
      </w:r>
    </w:p>
    <w:p w14:paraId="7A7831E8">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生成图片: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T-800机器人的淘宝商品详情页，展示: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机器人的正面侧面背面三视图，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产品价格，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产品细节，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功能和使用场景等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image: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Taobao product detail page of a T-800 robot, showing: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front, side, and back three-view drawings of the robot,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product price,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product details,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functions and usage scenarios</w:t>
      </w:r>
    </w:p>
    <w:p w14:paraId="41F6CAE1">
      <w:pPr>
        <w:spacing w:before="40" w:after="40"/>
      </w:pPr>
    </w:p>
    <w:p w14:paraId="1DFF62CD">
      <w:pPr>
        <w:pStyle w:val="4"/>
      </w:pPr>
      <w:r>
        <w:t>例 302：九位大师的机械键盘设计图鉴</w:t>
      </w:r>
    </w:p>
    <w:p w14:paraId="620BAFE5">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一个九宫格图片，展现九位当代知名设计师设计的同一组物体：机械键盘，包括设计师头像，设计师对于设计的中文文字解读和作品呈现。排版统一规则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nine-grid image showing the same group of objects designed by nine contemporary famous designers: mechanical keyboards, including designer avatars, designers' Chinese text interpretations of the designs, and artwork presentations. Unified layout rules</w:t>
      </w:r>
    </w:p>
    <w:p w14:paraId="52B81437">
      <w:pPr>
        <w:spacing w:before="40" w:after="40"/>
      </w:pPr>
    </w:p>
    <w:p w14:paraId="13859B8F">
      <w:pPr>
        <w:pStyle w:val="4"/>
      </w:pPr>
      <w:r>
        <w:t>例 303：人教版三年级语文课本内页</w:t>
      </w:r>
    </w:p>
    <w:p w14:paraId="0A0562A5">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生成人教版小学三年级语文课本的一页</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Generate a page from the PEP (People's Education Press) primary school third-grade Chinese textbook</w:t>
      </w:r>
    </w:p>
    <w:p w14:paraId="30E97B45">
      <w:pPr>
        <w:pStyle w:val="4"/>
      </w:pPr>
      <w:r>
        <w:t>例 304：荧光蓝穷奇新中式山水画</w:t>
      </w:r>
    </w:p>
    <w:p w14:paraId="26AE4CDF">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极简主义，新中式风格立体图形设计，图像下端有楷体中国文字：“东方美学”，“2026/04/18”，署名 “CHINA”，和“</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@LIYUE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平整纯白色的亚光质感厚艺术纸上绘充满东方诗意氛围的山水创意画，不规则的撕纸效果；</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中国的神兽：穷奇，身形图案完整，美轮美奂，，线条柔美灵动,眼睛炯炯有神，威严的神态，优雅的姿势，奢华装饰艺术，中国传统纹饰；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荧光蓝色线条，0.5mm极细金色金属质感勾边，泼白墨大笔触，色彩渲染，红底，蓝色的浪漫诗意视觉；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冷暖光交织的梦幻唯美场景，强烈的光影对比氛围，花轻舞的时光叙事，东风禅意，画面有大面积留白，框架构图，底部留白，细节清晰。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Minimalism, Neo-Chinese style three-dimensional graphic design, at the bottom of the image there are Chinese characters in regular script: "东方美学", "2026/04/18", signature "CHINA", and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@LIYUE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Drawn on flat, pure white matte textured thick art paper, a creative landscape painting full of oriental poetic atmosphere, irregular torn paper effect;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Chinese mythical beast: Qiongqi, complete body pattern, magnificent,, soft and agile lines, bright piercing eyes, majestic demeanor, elegant posture, luxury decorative art, Chinese traditional patterns;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Fluorescent blue lines, 0.5mm ultra-fine gold metallic texture outlining, large strokes of splashed white ink, color rendering, red background, romantic and poetic blue vision;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Dreamy and aesthetic scene where cold and warm lights intertwine, strong light and shadow contrast atmosphere, time narrative of flowers dancing lightly, Oriental Zen, the picture has a large area of blank space, framework composition, blank space at the bottom, clear details.</w:t>
      </w:r>
    </w:p>
    <w:p w14:paraId="12E10ECC">
      <w:pPr>
        <w:spacing w:before="40" w:after="40"/>
      </w:pPr>
    </w:p>
    <w:p w14:paraId="745E0001">
      <w:pPr>
        <w:pStyle w:val="4"/>
      </w:pPr>
      <w:r>
        <w:t>例 305：深夜便利店里的性感霓虹少女</w:t>
      </w:r>
    </w:p>
    <w:p w14:paraId="1D8E0442">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35毫米胶片摄影，带有刺眼的便利店荧光灯照明，混合着外面色彩斑斓的霓虹灯牌，真实的胶片颗粒，高对比度，轻微的偏色，电影感街头编辑风格，亲密的中景镜头，20岁出头性感的华人女性偶像，拥有超逼真精致细腻的东方五官，诱人的杏眼狐眼搭配天然双眼皮，高鼻梁，小巧尖锐的V型下颌线，无瑕的瓷白肌肤带有冷象牙底色以及来自荧光灯的可见高光，细腻的皮肤纹理和微小毛孔，自然清透妆容带有脸颊上的柔和红晕，水润自然的粉唇微张，鼻子和脸颊上散布着微妙的自然雀斑，深棕色的长发扎成凌乱的高马尾，许多松散的发丝垂在脸庞和颈部周围，穿着一件超大号的白衬衫作为唯一的上衣，顶部敞开露出深邃乳沟并在腰部宽松打结，搭配一条极小的黑色百褶迷你裙，赤脚穿着简约的白色拖鞋，在深夜24小时便利店的玻璃门上呈现出诱人随性的倚靠姿势，身体微微拱起，一条腿弯曲，脚搭在门框上，另一条腿伸直，一只手拿着一瓶冰饮，另一只手轻轻拉扯迷你裙的裙摆，极其诱人俏皮却又略显脆弱的目光直视观看者，柔和的鹿眼中充满安静的诱惑与挑逗的微笑，来自店内明亮冷调的荧光灯光混合着来自外面招牌的粉色和蓝色霓虹光芒，玻璃门上真实的反射，模糊的便利店内部，背景中有货架和零食，真实的35毫米胶片调色，带有刺眼的光照和霓虹点缀，极其锐利却又柔和的皮肤渲染，自然的发丝，超大号衬衫和迷你裙上逼真的织物褶皱和垂坠感，无塑料感皮肤，无数字过度锐化，无磨皮，无瑕疵，无痣，无油性皮肤，无水印，无文字，真实的深夜便利店氛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35mm film photography with harsh convenience store fluorescent lighting mixed with colorful neon signs from outside, authentic film grain, high contrast, slight color cast, cinematic street editorial style, intimate medium shot, early 20s sexy Chinese female idol with ultra-realistic delicate refined Chinese features, seductive almond-shaped fox eyes with natural double eyelids, high nose bridge, small sharp V-shaped jawline, flawless porcelain skin with cool ivory undertone and visible specular highlights from fluorescent light, subtle skin texture and micro pores, natural dewy makeup with soft flush on cheeks, glossy natural pink lips slightly parted, subtle natural freckles across nose and cheeks, long dark brown hair in a messy high ponytail with many loose strands falling around face and neck, wearing an oversized white button-up shirt as the only top, unbuttoned at the top with deep cleavage and loosely tied at the waist, paired with a tiny black pleated mini skirt, barefoot in simple white slides, seductive casual leaning pose against the glass door of a 24-hour convenience store at late night, body slightly arched, one leg bent with foot resting against the door frame, the other leg straight, one hand holding a bottle of iced drink, the other hand lightly pulling the hem of her mini skirt, intensely seductive playful yet slightly vulnerable gaze straight at the viewer with soft doe eyes full of quiet temptation and teasing smile, bright cold fluorescent store light from inside mixed with pink and blue neon glow from outside signs, realistic reflections on glass door, blurred convenience store interior with shelves and snacks in background, authentic 35mm film color grading with harsh lighting and neon accents, extremely sharp yet soft skin rendering, natural hair strands, realistic fabric wrinkles and drape on the oversized shirt and mini skirt, no plastic skin, no digital over-sharpening, no airbrushing, no blemishes, no moles, no oily skin, no watermark, no text, authentic late-night convenience store atmosphere</w:t>
      </w:r>
    </w:p>
    <w:p w14:paraId="199C41A6">
      <w:pPr>
        <w:spacing w:before="40" w:after="40"/>
      </w:pPr>
    </w:p>
    <w:p w14:paraId="16E59A14">
      <w:pPr>
        <w:pStyle w:val="4"/>
      </w:pPr>
      <w:r>
        <w:t>例 306：官方角色设定资料卡</w:t>
      </w:r>
    </w:p>
    <w:p w14:paraId="0C9E83A5">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基于此角色和背景，请制作一份类似官方设定资料的角色资料卡。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・包含三视图：正面、侧面和背面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・添加角色面部表情的变化・分解并展示服装和装备的详细部分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・添加色板・包含世界观设定的简要说明</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・总体上，使用有组织的布局（白色背景，插画风格）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Based on this character and background, please create a character reference sheet similar to official setting materials.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・Includes three-view drawings: front view, side view, and back view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・Add variations of the character's facial expressions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・Break down and display detailed parts of the clothing and equipment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・Add a color palette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・Include a brief explanation of the worldview setting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・Overall, use an organized layout (white background, illustration style)</w:t>
      </w:r>
    </w:p>
    <w:p w14:paraId="103AE5B1">
      <w:pPr>
        <w:spacing w:before="40" w:after="40"/>
      </w:pPr>
    </w:p>
    <w:p w14:paraId="46E99A1F">
      <w:pPr>
        <w:pStyle w:val="4"/>
      </w:pPr>
      <w:r>
        <w:t>例 307：红绸舞动千年商都广州</w:t>
      </w:r>
    </w:p>
    <w:p w14:paraId="395895CF">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一张充满新春喜庆氛围但不失高雅格调的 2026 城市宣传海报。</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双重曝光，构图延续了S型的流动感；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在纯白的纹理背景右下角，一个身穿中国传统服饰的微缩人物正在挥舞着一条长长的红色丝绸舞带，这条红绸在空中舞动，不仅展现出丝绸的柔顺质感，更在向左上方飘动的过程中，奇幻地变形成了一条壮丽的山脉河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在这条“河流”中，叠加了一个有山有海河的广州城市手绘图，国潮，景色尽在眼底，壮阔雄伟，令人震撼。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广州的地标建筑(广州塔，珠江新城建筑群，珠江, 广州城里古建筑，游轮，白云山）。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云雾环绕，仙气缥缈，色彩丰富，结构复杂，细节丰富，但因为大面积的留白，画面依然显得清新脱俗，左下角排版着“SPRING 2026”和竖排的宣传语，整体寓意“千年商都，魅力广州”。</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文字排版优美，大方，字迹清晰完整，尺寸9:16。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2026 city promotional poster filled with a festive Spring Festival atmosphere without losing its elegant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Double exposure, the composition continues the flowing sense of an S-shape;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 the lower right corner of the pure white textured background, a miniature figure wearing traditional Chinese clothing is waving a long red silk dance ribbon. This red silk dances in the air, not only showing the smooth texture of the silk, but also magically transforming into a magnificent mountain range and river during the process of floating to the upper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 this "river", a hand-drawn map of Guangzhou city with mountains, sea, and rivers is superimposed, Guochao, the scenery is in full view, magnificent and majestic, shocking.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Guangzhou's landmark buildings (Canton Tower, Pearl River New City building complex, Pearl River, ancient buildings in Guangzhou city, cruise ships, Baiyun Mountain).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Surrounded by clouds and mist, ethereal and misty, rich in color, complex in structure, rich in details, but because of a large area of blank space, the picture still looks fresh and refined. In the lower left corner, "SPRING 2026" and vertical promotional slogans are typeset. The overall implication is "Millennium Commercial Capital, Charming Guangzhou".</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typography is beautiful and generous, the handwriting is clear and complete, aspect ratio 9:16.</w:t>
      </w:r>
    </w:p>
    <w:p w14:paraId="16CD0565">
      <w:pPr>
        <w:spacing w:before="40" w:after="40"/>
      </w:pPr>
    </w:p>
    <w:p w14:paraId="457F8369">
      <w:pPr>
        <w:pStyle w:val="4"/>
      </w:pPr>
      <w:r>
        <w:t>例 308：抖音直播截图画面</w:t>
      </w:r>
    </w:p>
    <w:p w14:paraId="5FEB8547">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9:16 的图片比例，生成一张抖音直播的截图，里面是 xxx 在直播，xxx 手里拿着牌子，牌子里写着 xxxx。</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9:16 aspect ratio, generate a screenshot of a Douyin live stream, inside is xxx live streaming, xxx is holding a sign in their hand, the sign says xxxx.</w:t>
      </w:r>
    </w:p>
    <w:p w14:paraId="23D9CC48">
      <w:pPr>
        <w:spacing w:before="40" w:after="40"/>
      </w:pPr>
    </w:p>
    <w:p w14:paraId="6A33A6D0">
      <w:pPr>
        <w:pStyle w:val="4"/>
      </w:pPr>
      <w:r>
        <w:t>例 309：创意树叶拼贴构成的角色画像</w:t>
      </w:r>
    </w:p>
    <w:p w14:paraId="0B4899FE">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角色名称 } 完全由天然树叶制成，创意树叶拼贴艺术，分层绿叶和干叶构成身体、面部和衣服，可见叶脉和纹理，手工植物艺术风格，干净的白色背景，俯视平铺构图，高度细节，柔和自然光，逼真树叶纹理，8k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 NAME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made entirely from natural leaves,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creative leaf collage art,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layered green and dry leaves forming body,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face and clothes,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visible leaf veins and textures,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handcrafted botanical art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clean white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top-down flat lay composition,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highly detailed,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soft natural lighting,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realistic leaf textures,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8k</w:t>
      </w:r>
    </w:p>
    <w:p w14:paraId="759C17C1">
      <w:pPr>
        <w:spacing w:before="40" w:after="40"/>
      </w:pPr>
    </w:p>
    <w:p w14:paraId="16D9BD4D">
      <w:pPr>
        <w:pStyle w:val="4"/>
      </w:pPr>
      <w:r>
        <w:t>例 310：零食品牌技术分解图</w:t>
      </w:r>
    </w:p>
    <w:p w14:paraId="3017AF08">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创建一个 [SNACK] 的品牌技术信息图，结合产品的真实照片或照片级真实渲染，并将技术注释覆盖层直接置于其上。在纯白摄影棚背景上使用带有策略性 [BRAND COLOR] 点缀的黑色墨水风格线条画（建筑草图外观），包括：</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关键组件标签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显示结构、分层或内部设计的内部截面图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测量数据、尺寸和规格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带有成分和数量的材料标注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指示主要功能和结构完整性的箭头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显示关键机械或设计元素的简单示意图或剖面图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可持续性标注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标题位置：位于手绘技术注释框内，带有强调色边框，粗体字显示产品名称，置于上角。</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风格与布局规则：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真实产品保持清晰可见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注释具有素描感、技术感和建筑感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强调色用于高光（占线条工作的 20-30%），黑色用于主要技术线条（70-80%）</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构图整洁，负空间平衡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具有教育意义、食品工程氛围和高端品牌感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在角落包含微妙的品牌标志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视觉风格：极简技术插画美学，黑色线条在真实图像上带有点缀，精确但略带手绘感。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调色板：白色背景，黑色注释线/文本，[BRAND COLOR] 仅用于点缀和关键标注。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输出：1080×1080，超清晰，社交媒体动态优化，无水印。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Create a branded technical infographic of a [SNACK], combining a realistic photograph or photoreal render of the product with technical annotation overlays placed directly on top. Use black ink–style line drawings with strategic [BRAND COLOR] accents (architectural sketch look) on a pure white studio background, including: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Key component labels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Internal cross-section showing structure, layering, or internal design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Measurements, dimensions, and specifications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Material callouts with composition and quantities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Arrows indicating function for primary features and structural integrity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Simple schematic or sectional diagram showing key mechanical or design elements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Sustainability callouts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Title placement: Inside a hand-drawn technical annotation box with accent border reading the product name in bold font, positioned in upper corner.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Style &amp; layout rules: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The realistic product remains clearly visible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Annotations feel sketched, technical, and architectural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Accents used for highlight (20-30% of linework), black for primary technical lines (70-80%)</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Clean composition with balanced negative space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Educational, food-engineering vibe with premium branding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Include subtle brand logo mark in corner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Visual style: Minimal technical illustration aesthetic, black linework with accents over realistic imagery, precise but slightly hand-drawn feel.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Color palette: White background, black annotation lines/text, [BRAND COLOR] for accents and key callouts only.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Output: 1080×1080, ultra-crisp, social-feed optimized, no watermark.​​​​​​​​​​​​​​​​</w:t>
      </w:r>
    </w:p>
    <w:p w14:paraId="000B5B8A">
      <w:pPr>
        <w:spacing w:before="40" w:after="40"/>
      </w:pPr>
    </w:p>
    <w:p w14:paraId="381CBC6F">
      <w:pPr>
        <w:pStyle w:val="4"/>
      </w:pPr>
      <w:r>
        <w:t>例 311：晨曦薰衣草田梦幻少女三联画</w:t>
      </w:r>
    </w:p>
    <w:p w14:paraId="4ADB6225">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日出时分薰衣草田中女子的水平三联画。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上部：半身像，闭着眼睛，淡紫色连衣裙，一只手放在头发里，模糊的薰衣草前景。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中部：特写镜头，看着镜头，蓬乱的头发，薄纱围巾，脸上的阳光。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下部：四分之三镜头，手持薰衣草花束，飘逸的裙子，柔和的粉彩天空，温暖的梦幻色调。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Horizontal triptych of a woman in a lavender field at sunrise.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Top: Waist-up, eyes closed, pale lilac dress, one hand in hair, blurred lavender foreground.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Middle: Close-up, looking at camera, tousled hair, sheer scarf, sunlight on 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Bottom: Three-quarter shot, holding lavender bouquet, flowing skirt, soft pastel sky, warm dreamy tones.</w:t>
      </w:r>
    </w:p>
    <w:p w14:paraId="4B34E53D">
      <w:pPr>
        <w:spacing w:before="40" w:after="40"/>
      </w:pPr>
    </w:p>
    <w:p w14:paraId="2853C986">
      <w:pPr>
        <w:pStyle w:val="4"/>
      </w:pPr>
      <w:r>
        <w:t>例 312：鲜艳霓虹光影下的动感苏打水飞溅商业海报</w:t>
      </w:r>
    </w:p>
    <w:p w14:paraId="7D94199C">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"prompt": "一个充满活力的高端广告构图中的三个超动态苏打水罐 —— 一罐热带冲刺苏打水伴随着戏剧性的水和热带水果飞溅而爆炸，鲜艳的橙色和粉色背景光；一罐柠檬冰爽苏打水在发光的绿色动态光背景下被冷水泼溅；两罐都覆盖着逼真的冷凝水和运动模糊的水滴，充满果味和清爽的能量。深橙色、粉色和霓虹绿灯光在大胆的演播室布置中融合。由使用佳能 50mm 镜头的专业摄影师拍摄，超写实纹理，清晰的细节，超高分辨率，明亮的商业海报美学，丰富的色彩鲜艳度，电影级飞溅效果 --ar 3:4"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"prompt": "Three ultra-dynamic soda cans in one vibrant high-end advertising composition — a can of TROPICAL RUSH exploding with dramatic water and tropical fruit splash, vibrant orange and pink background lighting; a can of LEMON ICED splashed with cold water against a glowing green dynamic light background; both cans covered in realistic condensation and motion-blurred droplets, bursting with fruity, refreshing energy. Deep orange, pink, and neon green lighting blend together in a bold studio setup. Captured by a professional photographer using a Canon 50mm lens, hyper-realistic textures, crisp details, ultra high resolution, bright commercial poster aesthetic, rich color vibrancy, cinematic splash effects --ar 3:4"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6488F20B">
      <w:pPr>
        <w:spacing w:before="40" w:after="40"/>
      </w:pPr>
    </w:p>
    <w:p w14:paraId="7CE47EDD">
      <w:pPr>
        <w:pStyle w:val="4"/>
      </w:pPr>
      <w:r>
        <w:t>例 313：电商商品展示设计</w:t>
      </w:r>
    </w:p>
    <w:p w14:paraId="6432E14C">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"超写实奢华化妆品产品摄影",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"composition":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"color_scheme": "戏剧性的单色蓝紫色",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"resolution": "8K超高分辨率",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"depth": "电影级景深",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"aesthetic": "高端香氛护肤品广告风格"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"软管包装",</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"finish": "缎面质感",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"长春花蓝",</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"NUBELLA",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"typography": "优雅的银色字体",</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"cap": "反光金属铬盖",</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"垂直居中"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"surroundings":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"smoke":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"墨水般的旋涡云雾",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"薰衣草色",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"靛蓝色",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"冰蓝色"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"texture": "柔软、翻腾",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"interaction": "环绕在产品周围"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"flowers":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"primary":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"紫色",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"错综复杂的花瓣细节",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 "鲜艳的黄色"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"紫丁香色",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"错综复杂的花瓣细节",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 "鲜艳的黄色"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"secondary":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"细小的紫罗兰色花朵",</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"purpose": "增加立体感"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"lighting":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"direction": "来自左上方的柔和定向照明",</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"effects":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"突显软管的光滑曲度",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"为金属盖增添微妙的光泽",</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"在烟雾中营造深度"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"blend": "无缝的冷色调蓝色和紫色调",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"enhancement": "空灵的花香美学"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"花瓣和蒸汽的超精细纹理"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"Ultra-realistic luxury cosmetic product photography",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"composition":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"color_scheme": "Dramatic monochromatic blue-violet",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"resolution": "8K ultra-high resolution",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"depth": "Cinematic depth",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"aesthetic": "High-end perfumed skincare advertising style"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"Squeeze tube",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"finish": "Satin-finish",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"Periwinkle-blue",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"NUBELLA",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"typography": "Elegant silver",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"cap": "Reflective metallic chrome",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"Vertically centered"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"surroundings":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"smoke":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"Ink-like swirling clouds",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"Lavender",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"Indigo",</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"Icy blue"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"texture": "Soft, billowing",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"interaction": "Wrapping around the product"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"flowers":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"primary":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"Purple",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"Intricate petal details",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 "Vibrant yellow"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"Lilac",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"Intricate petal details",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"center": "Vibrant yellow"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"secondary":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"Tiny violet blossoms",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"purpose": "Added dimension"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"lighting":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"direction": "Soft directional lighting from upper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"effects":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"Highlights smooth curvature of the tube",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"Adds subtle sheen to metallic cap",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"Creates depth within smoke plumes"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"blend": "Seamless cool blue and purple tones",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"enhancement": "Ethereal floral fragrance aesthetic"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"Hyper-detailed textures of petals and vapor"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3A78A565">
      <w:r>
        <w:br w:type="page"/>
      </w:r>
    </w:p>
    <w:p w14:paraId="79B560A5">
      <w:pPr>
        <w:pStyle w:val="4"/>
      </w:pPr>
      <w:r>
        <w:t>例 314：红蓝光影下的未来都市双重曝光青年</w:t>
      </w:r>
    </w:p>
    <w:p w14:paraId="262D56A1">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"prompt": "一位年轻男子的超写实电影级双重曝光侧脸肖像，表情专注强烈，皮肤纹理细节丰富，眼神锐利。他的面部与从剪影中浮现的未来主义城市天际线无缝融合，摩天大楼和城市建筑构成了他的颈部和下颌线。深蓝色和鲜艳红色的强烈对比，象征着冲突与力量。抽象的数字划痕、碎裂的玻璃纹理和漏光效果覆盖在面部，营造出戏剧性的效果。干净的白色背景，超精细的灯光，专业电影海报风格，高对比度，清晰聚焦，8K分辨率，逼真的发丝，社论海报构图，现代平面设计美学，戏剧性的氛围，超高清，照片级真实。",</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"negative_prompt": "模糊，低分辨率，扭曲的面部，多余的肢体，过饱和的颜色，嘈杂的背景，平淡的灯光，卡通化，低细节",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"resolution": "8K",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"电影感，双重曝光，照片级真实感，社论海报",</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"干净的白色",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"lighting": "高对比度，戏剧性的蓝红分割布光"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"prompt": "A hyper-realistic cinematic double exposure portrait of a young man in side profile, intense focused expression, detailed skin texture and sharp eyes. His face seamlessly blended with a futuristic city skyline emerging from his silhouette, skyscrapers and urban buildings forming his neck and jawline. Strong contrast of deep blue and vibrant red tones symbolizing conflict and power. Abstract digital scratches, fractured glass textures, and light leaks overlaying the face for a dramatic effect. Clean white background, ultra-detailed lighting, professional movie poster style, high contrast, sharp focus, 8K resolution, realistic hair strands, editorial poster composition, modern graphic design aesthetics, dramatic mood, ultra-HD, photorealistic.",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"negative_prompt": "blurry, low resolution, distorted face, extra limbs, oversaturated colors, noisy background, flat lighting, cartoonish, low detail",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"resolution": "8K",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"cinematic, double exposure, photorealistic, editorial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"clean white",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"lighting": "high contrast, dramatic blue and red split lighting"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44A9ACA6">
      <w:pPr>
        <w:spacing w:before="40" w:after="40"/>
      </w:pPr>
    </w:p>
    <w:p w14:paraId="7591F277">
      <w:pPr>
        <w:pStyle w:val="4"/>
      </w:pPr>
      <w:r>
        <w:t>例 315：棘龙巨口中的酷飒少女与史前奇观</w:t>
      </w:r>
    </w:p>
    <w:p w14:paraId="095F1CC6">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超写实电影级奇幻场景，设定在郁郁葱葱的史前丛林山谷中。一只巨大的棘龙站在浅河边，它那长而类似鳄鱼的巨颚张得很大。一位年轻女子平静地坐在恐龙张开的嘴里，完美居中，双腿微微向前悬挂。她有一头深色直发，表情镇定无畏，皮肤纹理逼真。她身穿合身的黑色长袖短款上衣，蓝色牛仔短裤和黑色及膝战术靴。衣服和腿上可见微小的血迹和轻微划痕，增加了戏剧性的紧张感但并不血腥。她怀里温柔地抱着一只小恐龙幼崽，充满保护欲地抱着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在他们身后，一道高耸而充满戏剧性的瀑布顺着覆盖着茂密绿色植被和薄雾的陡峭丛林悬崖倾泻而下。场景中栖息着多只恐龙：几只迅猛龙在河岸边潜行，小型食草动物在背景中奔跑，飞翔的翼龙在头顶盘旋。环境丰富，有长满苔藓的岩石、流动的河水、热带植物和柔和的大气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灯光具有电影感和自然感，漫射的日光照亮场景，阴影细节丰富，焦点清晰地聚在女子和棘龙身上，背景元素采用浅景深。恐龙鳞片、牙齿、水珠、树叶和织物上的超写实纹理。史诗奇幻写实主义，戏剧性构图，垂直构图，超精细，照片级真实感，4K，电影级调色，无文字，无水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Ultra-realistic cinematic fantasy scene set in a lush prehistoric jungle valley. A colossal Spinosaurus stands beside a shallow river, its long crocodile-like jaws stretched wide open. Seated calmly inside the dinosaur’s open mouth is a young woman, perfectly centered, legs hanging slightly forward. She has straight dark hair, a composed fearless expression, and realistic skin texture. She is wearing a fitted black long-sleeve crop top, blue denim shorts, and black knee-high combat boots. Small blood smears and light scratches are visible on her clothes and legs, adding dramatic tension without gore. She gently cradles a small baby dinosaur in her arms, holding it protectively.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Behind them, a tall dramatic waterfall cascades down steep jungle cliffs covered in dense green foliage and mist. Multiple dinosaurs populate the scene: several Velociraptors stalking the riverbank, small herbivores running through the background, and flying pterosaurs circling overhead. The environment is rich with mossy rocks, flowing water, tropical plants, and soft atmospheric fog.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Lighting is cinematic and natural, with diffused daylight illuminating the scene, detailed shadows, sharp focus on the woman and the Spinosaurus, and shallow depth of field for background elements. Hyper-real textures on dinosaur scales, teeth, water droplets, foliage, and fabric. Epic fantasy realism, dramatic composition, vertical framing, ultra-detailed, photorealistic, 4K, cinematic color grading, no text, no watermark.</w:t>
      </w:r>
    </w:p>
    <w:p w14:paraId="6B086ED6">
      <w:pPr>
        <w:spacing w:before="40" w:after="40"/>
      </w:pPr>
    </w:p>
    <w:p w14:paraId="18930CC3">
      <w:pPr>
        <w:pStyle w:val="4"/>
      </w:pPr>
      <w:r>
        <w:t>例 316：冲破次元壁的写实漫画跑者</w:t>
      </w:r>
    </w:p>
    <w:p w14:paraId="4408C26D">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"prompt": "超写实，一位留着深色短卷发、修剪整齐的胡须和黑色方形眼镜的年轻男子的鲜艳逼真渲染，身穿深色纹理高领毛衣和牛仔裤。他奔跑到一半被捕捉下来，姿态充满动感，向前突破，充满戏剧性地从一个破碎的漫画分镜框中显现——一条腿和一只手臂冲入现实世界，而身体的其余部分仍留在漫画框内。他的表情充满活力和喜悦，拥有锐利的面部细节，自然的皮肤纹理，以及具有高对比度和深度的戏剧性电影灯光。\n\n背景：一个非常详细的黑白漫画布局，充满了幽默、夸张的且与他直接互动的反应场景。周围的漫画人物表现出震惊和喜剧的表情，配有粗体的对话气泡和速度线。漫画分镜采用经典的高对比度水墨风格绘制，线条清晰，网点阴影。撕裂的纸张边缘和碎片增强了他冲破漫画世界的幻觉。全彩色的写实人物与单色的漫画环境形成强烈对比，创造出写实与漫画艺术之间的动态混合体。超精细，8k分辨率，清晰聚焦，戏剧性的阴影，电影级景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"prompt": "Ultra-realistic, vibrant photorealistic rendering of a young man with short curly dark hair, neatly trimmed beard, and black rectangular glasses, wearing a dark textured turtleneck sweater and jeans. He is captured mid-run in a dynamic, forward-breaking pose, dramatically emerging from a torn manga panel — one leg and one arm bursting into the real world while the rest of his body remains inside the comic frame. His expression is energetic and joyful, with sharp facial details, natural skin texture, and dramatic cinematic lighting with high contrast and depth. \n\nBackground: a highly detailed black-and-white manga layout filled with humorous, exaggerated reaction scenes that directly interact with him. The surrounding manga characters display shocked and comedic expressions, with bold speech bubbles and motion lines. The manga panels are illustrated in a classic high-contrast ink style with crisp linework and halftone shading. Torn paper edges and debris enhance the illusion of him breaking through the comic world. The fully colored, photorealistic figure contrasts strongly against the monochrome manga environment, creating a dynamic hybrid between reality and comic art. Ultra-detailed, 8k resolution, sharp focus, dramatic shadows, cinematic depth of field."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5568F59D">
      <w:pPr>
        <w:spacing w:before="40" w:after="40"/>
      </w:pPr>
    </w:p>
    <w:p w14:paraId="59A764A4">
      <w:pPr>
        <w:pStyle w:val="4"/>
      </w:pPr>
      <w:r>
        <w:t>例 317：震撼视觉的深红影棚广角美妆大片</w:t>
      </w:r>
    </w:p>
    <w:p w14:paraId="6A68EB57">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照片级真实感的大胆美妆宣传活动，使用上传的模特作为精确的身份参考。不做面部改变，不做平滑处理。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场景：深红色饱和的摄影棚环境，具有高对比度的地板图案或光滑表面。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产品：产品被握持或放置在极其靠近镜头的位置，由于透视关系显得巨大。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模特姿势：俏皮或自信的微笑，手臂完全伸向相机，手指因广角镜头而略微变形。透过太阳镜的强烈眼神交流或自然凝视。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相机：超广角 20–28mm 美学，动态前景夸张，浅至中等景深。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灯光：强有力的商业照明，具有清晰的高光和反射，锐利的包装边缘，充满活力的调色。超精细的皮肤纹理和织物真实感。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Photorealistic bold beauty campaign using uploaded model as exact identity reference. No facial changes, no smoothing.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Scene: deep red saturated studio environment with high-contrast floor pattern or glossy surface.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Product: the product held or positioned extremely close to the lens, appearing large due to perspective.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Model pose: playful or confident smile, arm fully extended toward camera, fingers slightly distorted by wide lens. Strong eye contact through sunglasses or natural gaze.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Camera: ultra-wide 20–28mm aesthetic, dynamic foreground exaggeration, shallow-to-medium depth of field.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Lighting: punchy commercial lighting with defined highlights and reflections, crisp packaging edges, vibrant color grading. Hyper-detailed skin texture and fabric realism.</w:t>
      </w:r>
    </w:p>
    <w:p w14:paraId="03D001E2">
      <w:pPr>
        <w:spacing w:before="40" w:after="40"/>
      </w:pPr>
    </w:p>
    <w:p w14:paraId="533A70EB">
      <w:pPr>
        <w:pStyle w:val="4"/>
      </w:pPr>
      <w:r>
        <w:t>例 318：珊瑚色极简影棚时尚商业大片</w:t>
      </w:r>
    </w:p>
    <w:p w14:paraId="69856908">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超写实高端时尚商业广告大片，使用上传的模特照片作为严格的身份参考。保留精确的面部特征、比例和自然皮肤纹理——无修图，无变形。场景：珊瑚色单色工作室盒，配有光泽反光棋盘格或极简抛光地板。拥有柔和光线渐变的干净几何墙壁。产品：产品放置在前景中心超大位置，因广角透视而占据画面主导地位。包装超清晰，文字完全可读，具有逼真的反射和材质纹理。较小的产品单元可对称放置在背景中。模特姿势：站在产品后方，微蹲或前倾，一只手伸向镜头以创造深度感。强烈自信的表情，时尚态度。相机：低角度 24-35mm 镜头感，戏剧性透视畸变，对产品和模特都进行深焦处理。灯光：明亮的商业影棚灯光，柔和阴影，包装上有光泽高光，高端广告成片质感。4K–8K 写实主义，无水印，无嵌入式文本。纵横比 9:13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Ultra-realistic high-fashion commercial campaign using the uploaded model photo as strict identity reference. Preserve exact facial features, proportions and natural skin texture — no retouching, no reshaping.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Scene: coral monochrome studio box with glossy reflective checker or minimal polished floor. Clean geometric walls with soft light gradients.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Product: the product placed oversized in the center foreground, dominating the frame due to wide-angle perspective. The packaging is ultra-sharp, fully readable, realistic reflections and material texture. Smaller product units can be placed symmetrically in the background.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Model pose: standing behind the product, slightly crouched or leaning forward, one hand reaching toward the camera to create depth. Strong confident expression, fashion attitude.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Camera: low-angle 24–35mm lens look, dramatic perspective distortion, deep focus on both product and model.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Lighting: bright commercial studio lighting, soft shadows, glossy highlights on packaging, high-end campaign finish. 4K–8K realism, no watermark, no embedded text.i ar 9:13</w:t>
      </w:r>
    </w:p>
    <w:p w14:paraId="5C9204E0">
      <w:pPr>
        <w:spacing w:before="40" w:after="40"/>
      </w:pPr>
    </w:p>
    <w:p w14:paraId="6BCA78B5">
      <w:pPr>
        <w:pStyle w:val="4"/>
      </w:pPr>
      <w:r>
        <w:t>例 319：鸟群织就的梦幻高定时装秀</w:t>
      </w:r>
    </w:p>
    <w:p w14:paraId="6D3DA5F6">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个充满趣味的高级时装T台场景，主角是一位自信的女性，正走在奢华时装秀的T台上，身穿一件完全由鸟类制成的非凡高级定制礼服。数百只优雅、色彩鲜艳的鸟类构成了飘逸的雕塑感礼服形状，像活着的羽毛一样层叠，翅膀微微张开，营造出布料和运动的错觉。一些鸟儿在她周围轻轻升入空中，捕捉于飞行瞬间，增添了神奇、超现实的运动感。鸟儿们展现出丰富多样的色彩——彩虹般的蓝色、光芒四射的红色、金黄色和柔和的白色——拥有错综复杂的羽毛细节和自然纹理。她在迈步间摆出姿势，带着快乐、自信的表情，富有表现力的眼睛，以及精致的T台妆容。戏剧性的舞台灯光配以发光的高光，黑暗模糊的观众背景，电影级的景深，奇幻现实主义，超精细纹理，高对比度，清晰聚焦，奇思妙想的奢华时装秀，超现实主义高级定制，4K分辨率，专业调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playful high-fashion runway scene featuring a confident woman walking a luxury fashion show catwalk, wearing an extraordinary couture dress made entirely of birds. Hundreds of elegant, vividly colored birds form the shape of a flowing, sculptural gown, layered like living feathers, with wings partially spread to create the illusion of fabric and motion. Some birds lift gently into the air around her, captured mid-flight, adding a magical, surreal sense of movement. The birds display a rich variety of colors — iridescent blues, radiant reds, golden yellows, and soft whites — with intricate feather details and natural textures. She poses mid-stride with a joyful, confident expression, expressive eyes, and refined runway makeup. Dramatic stage lighting with glowing highlights, dark blurred audience background, cinematic depth of field, fantasy realism, ultra-detailed textures, high contrast, sharp focus, whimsical luxury fashion show, surreal couture, 4K resolution, professional color grading.</w:t>
      </w:r>
    </w:p>
    <w:p w14:paraId="20600E62">
      <w:pPr>
        <w:spacing w:before="40" w:after="40"/>
      </w:pPr>
    </w:p>
    <w:p w14:paraId="27108835">
      <w:pPr>
        <w:pStyle w:val="4"/>
      </w:pPr>
      <w:r>
        <w:t>例 320：冰火双雄背靠背史诗电影海报</w:t>
      </w:r>
    </w:p>
    <w:p w14:paraId="01C43650">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幅戏剧性的电影海报风格肖像，描绘了两位史诗奇幻战士在冰冻风暴中背靠背站立。左侧是一位身经百战的男性战士，留着湿漉漉的深色卷发，低头以此表达坚定的决心，紧握着一把插在冰里的中世纪长剑。霜雪附着在他毛皮镶边的斗篷和肩膀上。右侧是一位强有力的女性战士侧影，苍白的皮肤在炽热的橙色光芒下闪耀，她的身体部分被火焰吞没，与冰冷的蓝色氛围形成对比。雪花粒子在空中盘旋，在象征性的冲突中融合了火与冰。超精细的面部细节，情感强度，体积雾，电影级布光，冷蓝色调混合温暖的火焰高光，浅景深，史诗奇幻电影海报，超写实，8K分辨率，戏剧性构图，清晰聚焦，高对比度，逼真纹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dramatic cinematic poster-style portrait of two epic fantasy warriors standing back-to-back in a frozen storm. On the left, a battle-worn male warrior with wet, curly dark hair, head bowed in quiet resolve, gripping a medieval sword planted into the ice. Frost and snow cling to his fur-lined cloak and shoulders. On the right, a powerful female warrior in profile, pale skin glowing with fiery orange light, her body partially engulfed in flames thatcontrast against the icy blue atmosphere. Snow particles swirl through the air, blending fire and ice in a symbolic clash. Ultra-detailed faces, emotional intensity, volumetric fog, cinematic lighting, cold blue tones mixed with warm fire highlights, shallow depth of field, epic fantasy movie poster, hyper-realistic, 8K resolution, dramatic composition, sharp focus, high contrast, photorealistic textures.</w:t>
      </w:r>
    </w:p>
    <w:p w14:paraId="34209B2A">
      <w:pPr>
        <w:spacing w:before="40" w:after="40"/>
      </w:pPr>
    </w:p>
    <w:p w14:paraId="4FD0C626">
      <w:pPr>
        <w:pStyle w:val="4"/>
      </w:pPr>
      <w:r>
        <w:t>例 321：都市落日时尚大片</w:t>
      </w:r>
    </w:p>
    <w:p w14:paraId="567B194B">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一张超现实电影感时尚照片，一位二十出头惊艳的年轻女性，全身可见，站在现代城市中心，黄金时段。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她随意地单肩靠在交通信号灯杆上，没有意识到相机的存在，仿佛这一刻是自然捕捉的。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她穿着紧身蓝色牛仔裤、棕色皮靴，以及一件短款棕色麂皮夹克，带有柔软羊皮翻领。夹克下，一件极简深色露脐上衣，隐约露出精致的乳沟和紧致的腹部。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她的体型天生女性化，均衡而优雅，姿态自信。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一只手穿过她丰盈的浅棕色长发，将其向后撩起，头部微微转向那一侧，眼睛自然地看向别处，没有摆拍。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肤色为轻微日晒后的奶油般柔和光泽，真实肌肤纹理，细腻毛孔与高光——毫无塑料感。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妆容醒目却精致：清晰的眼部、浓密睫毛、立体腮红、柔和修容，以及自然光泽唇——具备高端美妆广告质感。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光线为温暖金色时段阳光，包裹她的轮廓与发丝，营造柔和高光与电影感对比。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背景为城市街道，汽车与都市灯光以强烈散景呈现，浅景深——焦点锁定在女性身上。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使用全画幅电影摄影机拍摄，85mm镜头，f/1.8，超现实细节，高动态范围，电影级调色，胶片质感，顶级时尚大片美学，高预算电影剧照氛围。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hyper-realistic cinematic fashion photograph of a stunning young woman in her early 20s, full body visible, standing in a modern city center during golden hour.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She leans casually with one shoulder against a traffic light pole, unaware of the camera, as if the moment was captured naturally.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She wears skinny blue jeans, brown leather boots, and a cropped brown suede jacket with a soft shearling collar. Under the jacket, a minimal dark crop top reveals a subtle cleavage and toned midriff.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Her physique is naturally feminine, balanced and elegant, with confident posture.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One hand runs through her long, voluminous curly light-brown hair, lifting it back in motion. Her head is turned slightly toward that side, eyes looking away naturally, not posing.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Skin tone is lightly sun-kissed with a soft creamy glow, realistic skin texture, subtle pores and highlights — no plastic look.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Makeup is striking but refined: defined eyes, bold lashes, sculpted cheeks, soft contour, and natural glossy lips — editorial beauty campaign quality.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Lighting is warm golden hour sunlight, wrapping around her silhouette and hair, creating soft highlights and cinematic contrast.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Background is an urban street with cars and city lights rendered in strong bokeh, shallow depth of field — focus locked on the woman.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Shot on a full-frame cinema camera, 85mm lens, f/1.8, ultra-realistic detail, high dynamic range, cinematic color grading, film-like tones, premium fashion editorial aesthetic, high-budget movie still feeling.</w:t>
      </w:r>
    </w:p>
    <w:p w14:paraId="460DF0DC">
      <w:pPr>
        <w:spacing w:before="40" w:after="40"/>
      </w:pPr>
    </w:p>
    <w:p w14:paraId="44369233">
      <w:pPr>
        <w:pStyle w:val="4"/>
      </w:pPr>
      <w:r>
        <w:t>例 322：街头炫瓶男模</w:t>
      </w:r>
    </w:p>
    <w:p w14:paraId="0D57497F">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专业照片，一位男士，30岁的俄罗斯模特（参考图像），正对着镜头，向相机倾斜，从下往上拍摄，使用广角镜头。男士倾斜着身体，近距离将一瓶饮料展示给镜头，一只手拿着瓶子，紧贴在镜头前。瓶子的标签和方向保持笔直，以便标签清晰可读。他穿着白色运动鞋，一只脚在镜头前方。男士站在街道上，湿漉漉的沥青和飞溅的水花从下方拍出。鲜艳的色彩，电影级灯光，光线从后方打在模特的脸上。--v7 --ar 3:4 --style raw</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Professional photo, a guy, a 30-year-old Russian model (reference image), is facing the lens, tilted towards the camera, angle from below, shot with a wide-angle lens. The guy is tilted and shows a bottle close-up to the camera, a hand with a bottle close-up right in front of the lens. The label and direction of the bottle are straight so the label is readable. He's wearing white sneakers, one foot in front of the camera. The guy is standing on the street, wet asphalt and splashes from below. Bright colors, cinematic lighting, the light is behind and on the model’s face. --v7 --ar 3:4 --style raw</w:t>
      </w:r>
    </w:p>
    <w:p w14:paraId="246ACFCB">
      <w:pPr>
        <w:spacing w:before="40" w:after="40"/>
      </w:pPr>
    </w:p>
    <w:p w14:paraId="3291116B">
      <w:pPr>
        <w:pStyle w:val="4"/>
      </w:pPr>
      <w:r>
        <w:t>例 323：应用界面样机图</w:t>
      </w:r>
    </w:p>
    <w:p w14:paraId="692D367B">
      <w:pPr>
        <w:spacing w:before="40" w:after="120"/>
      </w:pPr>
      <w:r>
        <w:rPr>
          <w:rFonts w:ascii="Courier New" w:hAnsi="Courier New"/>
          <w:color w:val="333333"/>
          <w:sz w:val="18"/>
          <w:shd w:val="clear" w:color="auto" w:fill="F5F5F5"/>
        </w:rPr>
        <w:t>Create a hyper-realistic, cinematic Instagram post layout where the Instagram UI exists as a physical, tangible 3D object, photographed like a premium commercial product shot. The result should feel indistinguishable from a real studio photograph.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Instagram Frame (UI Accuracy – Critical)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Authentic Instagram interface rendered as a solid white physical 3D card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Smooth matte plastic surface with subtle micro-texture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Slight thickness visible on edges, realistic bevels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Perfectly rounded corners (exact Instagram radius)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Soft studio reflections and realistic edge highlights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Top Bar (Pixel-accurate UI):</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Circular profile avatar on the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Username text: “June” in Instagram’s default bold UI font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Light blue FOLLOW button with correct proportions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Three-dot menu icon aligned to the far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Exact spacing, typography, and icon sizing matching the real Instagram app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Aspect ratio 1:1, centered, balanced, premium composition.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Main Subject (Pose – Match Reference Image Exactly)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photorealistic athletic woman partially emerging out of the Instagram frame into real 3D space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Seated pose identical to the reference image: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Both legs bent and angled to the side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One knee slightly raised and closer to the chest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Arms gently wrapped around the raised knee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Hands relaxed, fingers naturally resting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Torso leaning slightly back against the frame edge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Expression: calm, thoughtful, self-assured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Gaze: looking slightly to the side and upward, not engaging the camera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Natural body proportions, relaxed posture, editorial realism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exaggerated curves, no artificial posing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Clothing (Nike Only – Realistic Fit)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Muted ivory / off-white Nike fitted short-sleeve blouse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Soft neutral tone that contrasts beautifully with the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Visible white Nike swoosh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Natural fabric stretch and tension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Deep blue Nike athletic pants, length up to the knee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Tailored, performance-fit silhouette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Realistic fabric weight with subtle folds at the knee bend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Clean stitching and breathable sports material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Clean white Nike sneakers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Slight wear realism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Correct sole texture and stitching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Premium sportswear look, real commercial styling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distortion, no fantasy fashion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Background (Inside the Instagram Post Only)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Dark indoor gym or studio environment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Cool blue and muted purple cinematic lighting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Soft haze in the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Subtle volumetric light beams barely visible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Shallow depth of field, background softly blurred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Subject and Instagram frame remain sharp and dominant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Lighting &amp; Photorealism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Studio-grade cinematic lighting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Soft key light illuminating the subject naturally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Gentle rim light outlining the body and Instagram frame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Realistic skin texture with visible pores and natural highlights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Accurate contact shadows where the subject touches the frame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Physically correct light falloff and reflections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Footer UI (Engagement Section)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Instagram action icons: like, comment, share, save (accurate icons)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Text visible: “785 likes”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Caption begins with June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Caption 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Freedom isn’t found in comfort.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It’s built in the quiet moments where discipline meets belief.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Hashtags partially visible and naturally cropped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Overall Style &amp; Quality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Ultra-high resolution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Advertising-grade realism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Clean, modern, editorial Instagram aesthetic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Hyper-realistic blend of 3D object + real photography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extra elements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text errors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No distortion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Looks like a real product photoshoot, not AI art</w:t>
      </w:r>
    </w:p>
    <w:p w14:paraId="6226043C">
      <w:r>
        <w:br w:type="page"/>
      </w:r>
    </w:p>
    <w:p w14:paraId="1BCE39CB">
      <w:pPr>
        <w:pStyle w:val="4"/>
      </w:pPr>
      <w:r>
        <w:t>例 324：复古巴士上的红风衣女郎</w:t>
      </w:r>
    </w:p>
    <w:p w14:paraId="6DF481AB">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位时尚年轻女子坐在老式复古巴士的前缘，身穿红色长风衣、羊毛无檐小便帽、圆形蓝色反光太阳镜、叠层项链和粗犷的棕色皮靴。她有着波浪状金发，带着自信而梦幻的表情，仰望天空。巴士漆面剥落，呈青绿色与铁锈红色调。明亮清澈的蓝天，城市背景建筑极少，柔和日光，电影级色彩分级，浅景深，高端时尚旅行氛围，编辑摄影，超写实，4K分辨率，锐利对焦，自然肌肤质感，戏剧性构图，电影静帧美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stylish young woman sitting on the front edge of an old vintage bus, wearing a long red trench coat, woolen beanie cap, round blue reflective sunglasses, layered necklaces, and rugged brown leather boots. She has wavy blonde hair and a confident, dreamy expression, looking upward toward the sky. The bus is weathered with peeling paint in turquoise and rust red tones.Bright clear blue sky, urban background with minimal buildings, soft daylight, cinematic color grading, shallow depth of field, high fashion travel vibe, editorial photography, ultra-realistic, 4K resolution, sharp focus, natural skin texture, dramatic composition, film still aesthetic.</w:t>
      </w:r>
    </w:p>
    <w:p w14:paraId="0A3B709B">
      <w:pPr>
        <w:spacing w:before="40" w:after="40"/>
      </w:pPr>
    </w:p>
    <w:p w14:paraId="03BF2D3C">
      <w:pPr>
        <w:pStyle w:val="4"/>
      </w:pPr>
      <w:r>
        <w:t>例 325：皮克斯风阳光少年</w:t>
      </w:r>
    </w:p>
    <w:p w14:paraId="4CE8ADCC">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个风格化的3D卡通肖像，一位年轻男子，拥有短棕发和富有表现力的绿色眼睛，温暖地微笑。他穿着黑色西装外套内搭白色T恤，现代休闲时尚。类似皮克斯/迪士尼风格角色设计，皮肤光滑，柔和光照，略微夸张的面部特征。高细节、精美的3D渲染，友好且平易近人的表情。渐变背景为柔和的蓝绿色和粉色，工作室灯光，浅景深，高分辨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stylized 3D cartoon portrait of a young man with short brown hair and expressive green eyes, smiling warmly. He is wearing a black blazer over a white t-shirt, modern casual fashion. Pixar-like / Disney-style character design with smooth skin, soft lighting, and slightly exaggerated facial features. High detail, polished 3D render, friendly and approachable expression. Gradient background with soft teal and pink colors, studio lighting, shallow depth of field, high resolution.</w:t>
      </w:r>
    </w:p>
    <w:p w14:paraId="589BADD8">
      <w:pPr>
        <w:spacing w:before="40" w:after="40"/>
      </w:pPr>
    </w:p>
    <w:p w14:paraId="2051E7B5">
      <w:pPr>
        <w:pStyle w:val="4"/>
      </w:pPr>
      <w:r>
        <w:t>例 326：红蓝撞色高跟诱惑</w:t>
      </w:r>
    </w:p>
    <w:p w14:paraId="44613280">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"global_settings":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"resolution": "8K",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"quality": "超高清晰度",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"aspect_ratio": "2:3",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"render_style": "AI编辑、高细节3D渲染",</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"lighting_quality": "柔和影棚光与逼真阴影",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"sharpness": "极致清晰、锐利边缘",</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"noise": "无",</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"compression": "无"</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"Module_1_Image_1_Style":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"character_type": "风格化3D卡通女性",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"pose": "站立、身体微微侧转、一手抬起食指触唇",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"expression": "灿烂微笑、大眼睛",</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"hair":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"黑色",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"双辫马尾",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"accessories": "绿色帽子"</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"face":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"eyes": "大而圆、深色瞳孔",</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"skin": "光滑、哑光、风格化纹理"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"clothing":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 "无袖绿色短款上衣",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 "宽松绿色束脚运动裤配抽绳",</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"footwear": "白色运动鞋"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"accessories":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"luggage": "绿色硬壳拉杆行李箱"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"color_palette":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"多种绿色",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"白色点缀"</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"纯绿色",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"texture": "柔软、微颗粒影棚背景"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"composition":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"framing": "全身",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"camera_angle": "平视",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"depth": "主体与背景锐利分离"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"Module_2_Image_2_Style":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"character_type": "风格化3D卡通女性",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"pose": "微微后仰靠在背景上",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"expression": "俏皮、嘴唇轻撅、眼睛斜视",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"hair":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"棕色",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"短发、凌乱",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"accessories": "红色太阳镜架在头顶"</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"clothing":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"dress": "贴身蓝色罗纹吊带裙",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"footwear": "红色高跟凉鞋配蝴蝶结"</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"color_palette":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"大胆红色",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"深蓝"</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"纯红色",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"texture": "光滑哑光表面"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"lighting":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"direction": "一侧柔和定向光",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"shadow": "在红色背景上投下清晰影子"</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"composition":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"framing": "全身",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"pose_emphasis": "弯曲身姿、交叉双腿"</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"Module_3_Image_3_Style":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"风格化3D卡通女性",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"左侧",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"wrapped_in": "红色纹理毯子",</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"expression": "平静、浅笑、眼睛向上看"</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"风格化3D卡通男性",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"右侧",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"wrapped_in": "橙色纹理毯子",</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"expression": "中性、温柔目光向上"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"environment":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"furniture": "红色沙发",</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"floor": "红色地面",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"深红色",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"texture": "织物状横向纹理"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"feet": "女性赤脚、男性穿袜",</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"blanket_texture": "厚实针织面料"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"composition":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"framing": "居中、中景宽镜头",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"symmetry": "左右平衡构图"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"global_settings":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"resolution": "8K",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"quality": "ultra-high definition",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"aspect_ratio": "2:3",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"render_style": "AI-edited, high-detail 3D render",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"lighting_quality": "soft studio lighting with realistic shadows",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"sharpness": "extreme clarity, crisp edges",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"noise": "none",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"compression": "none"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"Module_1_Image_1_Style":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"character_type": "stylized 3D cartoon female",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"pose": "standing, body slightly angled, one hand raised with index finger touching lips",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"expression": "cheerful smile, wide eyes",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"hair":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"black",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"two braided pigtails",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"accessories": "green cap"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"face":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"eyes": "large, rounded, dark pupils",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"skin": "smooth, matte, stylized texture"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"clothing":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"top": "sleeveless green crop top",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"bottom": "loose green jogger-style pants with drawstring",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"footwear": "white sneakers"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"accessories":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"luggage": "green hard-shell suitcase with extended handle"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"color_palette":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"multiple shades of green",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"white accents"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"solid green",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"texture": "soft, slightly grainy studio backdrop"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"composition":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"framing": "full body",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"camera_angle": "eye-level",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"depth": "subject sharply separated from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"Module_2_Image_2_Style":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"character_type": "stylized 3D cartoon female",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"pose": "leaning slightly backward against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"expression": "playful, lips slightly pursed, eyes looking sideways",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"hair":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"brown",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"short, tousled",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"accessories": "red sunglasses resting on head"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"clothing":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"dress": "form-fitting blue ribbed dress with thin straps",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"footwear": "red high-heel sandals with bow detail"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"color_palette":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"bold red",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"deep blue"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"solid red",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"texture": "smooth matte surface"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"lighting":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"direction": "soft directional light from one side",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"shadow": "defined shadow cast on red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"composition":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"framing": "full body",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"pose_emphasis": "curved posture, crossed legs"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"Module_3_Image_3_Style":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"characters":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"stylized 3D cartoon female",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"left",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"wrapped_in": "red textured blanket",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"expression": "calm, slight smile, eyes looking upward"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"stylized 3D cartoon male",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"right",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"wrapped_in": "orange textured blanket",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"expression": "neutral, gentle gaze upward"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"environment":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"furniture": "red sofa",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"floor": "red surface",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"deep red",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"texture": "fabric-like horizontal texture"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"feet": "female barefoot, male wearing socks",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"blanket_texture": "thick, knitted fabric"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"composition":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"framing": "centered, medium-wide shot",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"symmetry": "balanced left and right composition"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p>
    <w:p w14:paraId="072B6058">
      <w:pPr>
        <w:spacing w:before="40" w:after="40"/>
      </w:pPr>
    </w:p>
    <w:p w14:paraId="45335E63">
      <w:pPr>
        <w:pStyle w:val="4"/>
      </w:pPr>
      <w:r>
        <w:t>例 327：沉香玫瑰悬浮幻景</w:t>
      </w:r>
    </w:p>
    <w:p w14:paraId="0AA6ADC1">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"master_prompt_type": "超精细8K AI图像生成",</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"global_settings":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"resolution": "8K UHD",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"aspect_ratio": "2:3 竖版",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"render_quality": "极致锐度、超微细节、电影级光效",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"超现实商业产品摄影",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"color_profile": "温暖金调搭配柔和琥珀高光",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"environment":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"location": "古老中东市场走廊",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"architecture":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"walls": "岁月痕迹的粗糙石墙与可见纹理",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"arches": "背景巨型石拱",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"floor": "暖棕色石材地面"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"装满香料的木架",</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"袋装与碗装干货",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"悬挂草药束",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"散发暖黄光的传统金属灯笼"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"lighting":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"primary": "柔和金色环境光",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"secondary": "两侧暖灯笼辉光",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"atmosphere": "薄雾增强光线漫射"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"main_subject":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"香水瓶",</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"中心前景",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"placement": "置于华丽木桌之上",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"material":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"bottle": "透明清玻璃",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"cap": "黄金金属矩形瓶盖",</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"liquid": "淡金香水液体"</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"design":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"shape": "圆角矩形瓶身",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"finish": "高光反射表面",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"无可见标签"</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"table":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"material": "深色雕花木材",</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"shape": "方形台面",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"繁复花卉与几何雕刻",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"金色镶嵌装饰",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"抛光表面映光"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"floating_elements":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"composition_style": "竖向成分堆叠",</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"motion": "成分悬浮并伴随旋转金光",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"effects":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"发光粒子",</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"闪耀尘埃",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"柔光尾迹连接元素"</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"elements_order_top_to_bottom":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"ingredient": "琥珀树脂",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"半透明金棕树脂块",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"glow": "温暖内发光"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"ingredient": "大马士革玫瑰",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"盛放粉色玫瑰",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"柔软层叠花瓣",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"自然绿叶",</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"轻飘附近花瓣"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"ingredient": "白麝香",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"光滑白水晶状石块",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"additional": "石下细白粉末"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"ingredient": "陈年沉香",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"深棕木片",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"texture": "粗糙纤维木纹",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"effect": "缕缕白烟上升"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"精致叙利亚香水",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"font_style": "优雅衬线体",</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"金色",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"顶部中央"</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"奢华叙利亚香水",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"font_style": "较小衬线体",</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"金色",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"主标题下方"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"ingredient_labels":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"纯琥珀",</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"来自自然深处的珍贵树脂"</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"大马士革玫瑰",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"美丽与叙利亚传承的象征"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"白麝香",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"干净、粉感、永恒优雅的香氛"</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"陈年沉香",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"深邃温暖、浓郁烟熏木香"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"typography_details":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"connector_lines": "细弯金线连接文字与成分",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"icons": "线末端小圆点标记"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"opacity": "轻微半透明"</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"overall_mood":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"tone": "奢华、温暖、优雅",</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"传承香水工艺",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"visual_feel": "浓郁、高端、电影级广告"</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"master_prompt_type": "Ultra-detailed 8K AI image generation",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"global_settings":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"resolution": "8K UHD",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"aspect_ratio": "2:3 vertical",</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"render_quality": "extreme sharpness, ultra-fine detail, cinematic lighting",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"hyper-realistic commercial product photography",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"color_profile": "warm golden tones with soft amber highlights",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"environment":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"location": "ancient Middle Eastern market corridor",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"architecture":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"walls": "aged stone walls with visible texture and wear",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"arches": "large stone archway in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"floor": "stone flooring, warm brown tone"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"background_elements":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"wooden shelves filled with spices",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"sacks and bowls of dried goods",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"hanging bundles of herbs",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"traditional metal lanterns emitting warm yellow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"lighting":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"primary": "soft golden ambient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"secondary": "warm lantern glow from both sides",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"atmosphere": "slight haze enhancing light diffusion" "main_subject":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"perfume bottle",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"center foreground",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"placement": "on top of an ornate wooden table",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"material":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"bottle": "transparent clear glass",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"cap": "gold metallic rectangular cap",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"liquid": "light golden perfume liquid"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"design":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"shape": "rectangular bottle with rounded edges",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"finish": "glossy reflective surface",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"label": "no visible label" "table":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"material": "dark carved wood",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"shape": "square top",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"intricate floral and geometric carvings",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"golden inlay accents",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"polished surface reflecting light" "floating_elements":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"composition_style": "vertical ingredient stack",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"motion": "ingredients appear suspended with swirling golden 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"effects":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"glowing particles",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"sparkling dust",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"soft light trails connecting elements"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"elements_order_top_to_bottom":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"ingredient": "amber resin",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"translucent golden-brown resin chunks",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"glow": "warm internal glow" "ingredient": "damask rose",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"fully bloomed pink rose",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"details":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"soft layered petals",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"natural green leaves",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"petals gently floating nearby"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"ingredient": "white musk",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"smooth white crystal-like stone",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"additional": "fine white powder beneath the stone" "ingredient": "aged agarwood",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"dark brown wooden pieces",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"texture": "rough, fibrous wood grain",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"effect": "thin white smoke rising upward" "text_elements":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"Exquisite Syrian Perfume",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"font_style": "elegant serif",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"gold",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"top center"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"subtitle":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"text": "Luxury Syrian Perfume",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"font_style": "smaller serif",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"color": "gold",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"position": "below main title"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"ingredient_labels":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"Pure Amber",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"Precious resin from the depths of nature"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"title": "Damask Rose",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"Symbol of beauty and Syrian heritage"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"White Musk",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"Clean, powdery scent of timeless elegance"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"title": "Aged Agarwood",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"Rich, smoky wood with deep warmth"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"typography_details":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"connector_lines": "thin curved golden lines connecting text to ingredients",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"icons": "small circular markers at line endpoints"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"opacity": "slightly translucent"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 "overall_mood": "tone": "luxurious, warm, elegant",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"theme": "heritage perfume craftsmanship",</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"visual_feel": "rich, premium, cinematic ads</w:t>
      </w:r>
    </w:p>
    <w:p w14:paraId="51FFB77B">
      <w:pPr>
        <w:spacing w:before="40" w:after="40"/>
      </w:pPr>
    </w:p>
    <w:p w14:paraId="01511E0B">
      <w:pPr>
        <w:pStyle w:val="4"/>
      </w:pPr>
      <w:r>
        <w:t>例 328：俯拍巨女城景自拍</w:t>
      </w:r>
    </w:p>
    <w:p w14:paraId="53FA3F22">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"图像生成提示词",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"language": "zh",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"超现实电影感自拍摄影",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"aspect_ratio": "9:16",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"identity_preservation":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"use_reference_image": true,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"strict_identity_lock": true,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"alter_face": false,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"alter_skin": false,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"alter_hair": false,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"alter_gender": false,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"notes": "保留上传参考图像中完全一致的脸部特征、皮肤纹理、头发、眼镜、年龄和性别。禁止合成皮肤或雕塑感。"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"gender": "女性",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"capture_method": "由主体本人拍摄的自拍",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"selfie_arm":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"一只手臂完全伸直并完全向上伸展，手持拍摄自拍的相机",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"visibility": "手臂在画面中清晰可见、笔直且占主导地位",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"camera_visibility": "自拍相机设备本身不得在画面中出现"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"product_arm":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"另一只手臂完全伸向相机，手持附带的佳能相机",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"importance": "产品最靠近相机并在视觉上占主导地位"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"tilt": "头部向自拍相机微微倾斜"</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"expression": "自然放松的面部表情"</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"body_visibility": "从头到脚全身可见",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"feet": "双脚清晰接触路面"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"composition":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"perspective": "胸部高度的自然自拍视角",</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"camera_angle": "极端俯拍角度，相机位于主体正上方并直视下方",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"layer_depth":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"产品（最靠近相机）",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"脸部",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"全身",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"城市环境（背景）"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"scale_and_perspective":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"effect": "强制透视",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"subject_scale": "女性呈现极度巨大",</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"buildings_scale": "建筑物显得小得多，最高不超过她的膝盖",</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"dominance": "主体在视觉上完全主导整个场景",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"realism": "激发规模感同时保持物理可信"</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"environment":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"location": "真实城市十字路口",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"人行横道",</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"道路标线",</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"交通标志",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"汽车",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"自行车",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"真实人类尺度的行人"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"setting": "地面层城市环境"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"lighting":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"自然日光",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"conditions": "晴朗或轻度多云天空",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"shadows": "柔和且真实",</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"restrictions": "禁止奇幻或戏剧性照明"</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"product_rules":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"usage": "完全按提供的上传佳能产品使用",</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"distortion": "无",</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"logo": "保持不变",</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"仅有自然反射和真实高光"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"camera_quality":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"realism": "最大照片真实感",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"depth": "前景、主体与背景清晰分离",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"artifacts": "无"</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"constraints":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"禁止AI艺术感",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"禁止塑料或雕塑皮肤",</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"禁止扭曲脸部或身体",</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"禁止多余肢体或错误解剖",</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"禁止文字或水印",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"禁止可见自拍相机设备"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"output_goal": "创作一张超现实电影感自拍图像：女性使用其确切参考身份，从极端俯拍视角在真实城市人行横道拍摄，具备强制透视比例、自然日光，并将佳能相机产品明显持向镜头。"</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"image_generation_prompt",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"language": "en",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"style": "hyper-realistic cinematic selfie photography",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"aspect_ratio": "9:16",</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"identity_preservation":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"use_reference_image": true,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"strict_identity_lock": true,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"alter_face": false,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"alter_skin": false,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"alter_hair": false,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"alter_gender": false,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"notes": "Preserve identical facial features, skin texture, hair, glasses, age, and gender from the uploaded reference image. No synthetic skin or sculptural look."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"gender": "female",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"capture_method": "selfie taken by the subject herself",</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"pose":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"selfie_arm":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"one arm fully straight and completely extended upward holding the camera that takes the selfie",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"visibility": "arm clearly visible, straight and dominant in frame",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"camera_visibility": "the selfie camera device itself must NOT be visible in the frame"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"product_arm":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"description": "the other arm fully extended toward the camera holding the attached Canon camera",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"importance": "product is closest to the camera and visually dominant"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"head":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"tilt": "slightly tilted toward the selfie camera"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"expression": "natural and relaxed facial expression"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"body_visibility": "full body visible from head to toe",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"feet": "feet clearly touching the road surface"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"composition":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"perspective": "natural selfie perspective at chest height",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"camera_angle": "extreme top-down angle, camera above the subject looking directly downward",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"layer_depth":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 (closest to camera)",</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"full body",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"city environment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"scale_and_perspective":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"effect": "forced perspective",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"subject_scale": "the woman appears extremely giant",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"buildings_scale": "buildings appear much smaller, reaching no higher than her knees",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"dominance": "the subject visually dominates the entire scene",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"realism": "inspiring scale while remaining physically believable"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"environment":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"location": "real urban intersection",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"elements":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"pedestrian crosswalk",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"road markings",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"traffic signs",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"cars",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"bicycles",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"pedestrians at realistic human scale"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"setting": "ground-level urban environment"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"lighting":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"type": "natural daylight",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"conditions": "clear or lightly cloudy sky",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"shadows": "soft and realistic",</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"restrictions": "no fantasy or dramatic lighting"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"product_rules":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"usage": "use the uploaded Canon product exactly as provided",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"distortion": "none",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"logo": "unchanged",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"appearance": "natural reflections and realistic highlights only"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"camera_quality":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"realism": "maximum photorealism",</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"depth": "clear separation of foreground, subject, and background",</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"artifacts": "none"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"constraints":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"No AI-art look",</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"No plastic or sculpted skin",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"No distortion of face or body",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"No extra limbs or incorrect anatomy",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"No text or watermarks",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"No visible selfie camera device"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 xml:space="preserve">  "output_goal": "Create a hyper-realistic cinematic selfie image of a woman using her exact reference identity, captured from an extreme top-down perspective in a real urban crosswalk, with forced perspective scale, natural daylight, and a Canon camera product prominently held toward the lens."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w:t>
      </w:r>
    </w:p>
    <w:p w14:paraId="76350576">
      <w:pPr>
        <w:spacing w:before="40" w:after="40"/>
      </w:pPr>
    </w:p>
    <w:p w14:paraId="12600D25">
      <w:pPr>
        <w:pStyle w:val="4"/>
      </w:pPr>
      <w:r>
        <w:t>例 329：烬甲猎鹰者与燃翼神禽</w:t>
      </w:r>
    </w:p>
    <w:p w14:paraId="15792915">
      <w:pPr>
        <w:spacing w:before="40" w:after="120"/>
      </w:pPr>
      <w:r>
        <w:rPr>
          <w:rFonts w:ascii="Courier New" w:hAnsi="Courier New"/>
          <w:color w:val="333333"/>
          <w:sz w:val="18"/>
          <w:shd w:val="clear" w:color="auto" w:fill="F5F5F5"/>
        </w:rPr>
        <w:t>[中文]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幅充满奇幻色彩的电影场景：一位英姿飒爽的女战士兼猎鹰师，身着饱经战火洗礼、饰以闪耀余烬纹理的皮甲，漫步于幽暗迷雾笼罩的森林之中。她高举手臂，指挥着一头巨大的凤凰与雄鹰的混合体，这头猛禽双翼燃烧，羽毛燃焰，尖端喷吐着火焰。它周身散发着橙红色的熔岩光芒，火星和余烬飞溅。女战士梳着辫子，皮肤上沾满了灰烬，神情坚定，手中拿着绳索和工具袋。画面细节丰富，羽毛纹理逼真，火焰物理效果自然，光照效果极具戏剧性，运用了体积雾、浅景深等技术，营造出史诗般的奇幻氛围，色彩调校极具电影质感，背景阴郁深沉，分辨率高达8K，呈现出概念艺术的精髓，并采用了虚幻引擎的渲染效果。</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[English]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 cinematic fantasy scene of a fierce female use image for face reference warrior falconer walking through a dark misty forest, wearing battle-worn leather armor infused with glowing ember textures. Her arm is raised, commanding a massive phoenix-eagle hybrid with blazing wings and flaming feathers, fire trailing from its tips. The bird radiates molten orange and red light, casting sparks and embers into the air.The warrior has braided hair, ash-streaked skin, and a determined expression, carrying a rope and utility pouch. Ultra-detailed feathers, realistic fire physics, dramatic lighting, volumetric fog, shallow depth of field, epic fantasy atmosphere, hyper-realistic, cinematic color grading, dark moody background, 8k, concept art, unreal engine quality.</w:t>
      </w:r>
    </w:p>
    <w:p w14:paraId="5E979EEE">
      <w:pPr>
        <w:spacing w:before="40" w:after="40"/>
      </w:pPr>
    </w:p>
    <w:p w14:paraId="449ACA6C">
      <w:pPr>
        <w:pStyle w:val="4"/>
      </w:pPr>
      <w:r>
        <w:t>例 330：月下美女直播画面</w:t>
      </w:r>
    </w:p>
    <w:p w14:paraId="2E7669D1">
      <w:pPr>
        <w:spacing w:before="40" w:after="120"/>
      </w:pPr>
      <w:r>
        <w:rPr>
          <w:rFonts w:ascii="Courier New" w:hAnsi="Courier New"/>
          <w:color w:val="333333"/>
          <w:sz w:val="18"/>
          <w:shd w:val="clear" w:color="auto" w:fill="F5F5F5"/>
        </w:rPr>
        <w:t>生成一张直播间的图片，直播间氛围是月下美女跳舞的画面，直播间有很多人评论</w:t>
      </w:r>
    </w:p>
    <w:p w14:paraId="43F8CEEE">
      <w:pPr>
        <w:spacing w:before="40" w:after="40"/>
      </w:pPr>
    </w:p>
    <w:p w14:paraId="62256665">
      <w:pPr>
        <w:pStyle w:val="4"/>
      </w:pPr>
      <w:r>
        <w:t>例 331：西安手绘水彩城市地图</w:t>
      </w:r>
    </w:p>
    <w:p w14:paraId="28896437">
      <w:pPr>
        <w:spacing w:before="40" w:after="120"/>
      </w:pPr>
      <w:r>
        <w:rPr>
          <w:rFonts w:ascii="Courier New" w:hAnsi="Courier New"/>
          <w:color w:val="333333"/>
          <w:sz w:val="18"/>
          <w:shd w:val="clear" w:color="auto" w:fill="F5F5F5"/>
        </w:rPr>
        <w:t>生成一张手绘水彩风格的「西安」城市地图，包含当地特色美食、地标建筑及城市特色</w:t>
      </w:r>
    </w:p>
    <w:p w14:paraId="0E98B4E3">
      <w:pPr>
        <w:spacing w:before="40" w:after="40"/>
      </w:pPr>
    </w:p>
    <w:p w14:paraId="2354C9AC">
      <w:pPr>
        <w:pStyle w:val="4"/>
      </w:pPr>
      <w:r>
        <w:t>例 332：茶π产品宣传海报</w:t>
      </w:r>
    </w:p>
    <w:p w14:paraId="0779E440">
      <w:pPr>
        <w:spacing w:before="40" w:after="120"/>
      </w:pPr>
      <w:r>
        <w:rPr>
          <w:rFonts w:ascii="Courier New" w:hAnsi="Courier New"/>
          <w:color w:val="333333"/>
          <w:sz w:val="18"/>
          <w:shd w:val="clear" w:color="auto" w:fill="F5F5F5"/>
        </w:rPr>
        <w:t>帮这个产品生成宣传图</w:t>
      </w:r>
    </w:p>
    <w:p w14:paraId="6FEC0E08">
      <w:pPr>
        <w:spacing w:before="40" w:after="40"/>
      </w:pPr>
    </w:p>
    <w:p w14:paraId="38A145E5">
      <w:pPr>
        <w:pStyle w:val="4"/>
      </w:pPr>
      <w:r>
        <w:t>例 333：AI 眼镜爆炸拆解图</w:t>
      </w:r>
    </w:p>
    <w:p w14:paraId="086BF66D">
      <w:pPr>
        <w:spacing w:before="40" w:after="120"/>
      </w:pPr>
      <w:r>
        <w:rPr>
          <w:rFonts w:ascii="Courier New" w:hAnsi="Courier New"/>
          <w:color w:val="333333"/>
          <w:sz w:val="18"/>
          <w:shd w:val="clear" w:color="auto" w:fill="F5F5F5"/>
        </w:rPr>
        <w:t>生成一张AI眼镜的爆炸视图，包含每个组件的名称以及这款产品的几大核心卖点。</w:t>
      </w:r>
    </w:p>
    <w:p w14:paraId="20AD31E4">
      <w:r>
        <w:br w:type="page"/>
      </w:r>
    </w:p>
    <w:p w14:paraId="19AED56A">
      <w:pPr>
        <w:pStyle w:val="4"/>
      </w:pPr>
      <w:r>
        <w:t>例 334：RAG 技术详解图</w:t>
      </w:r>
    </w:p>
    <w:p w14:paraId="409EE2DD">
      <w:pPr>
        <w:spacing w:before="40" w:after="120"/>
      </w:pPr>
      <w:r>
        <w:rPr>
          <w:rFonts w:ascii="Courier New" w:hAnsi="Courier New"/>
          <w:color w:val="333333"/>
          <w:sz w:val="18"/>
          <w:shd w:val="clear" w:color="auto" w:fill="F5F5F5"/>
        </w:rPr>
        <w:t>帮我生成一张 RAG 技术的详细讲解图</w:t>
      </w:r>
    </w:p>
    <w:p w14:paraId="2B9D6E85">
      <w:pPr>
        <w:spacing w:before="40" w:after="40"/>
      </w:pPr>
    </w:p>
    <w:p w14:paraId="6F89B295">
      <w:pPr>
        <w:pStyle w:val="4"/>
      </w:pPr>
      <w:r>
        <w:t>例 335：朋友圈截图生成</w:t>
      </w:r>
    </w:p>
    <w:p w14:paraId="266CBC39">
      <w:pPr>
        <w:spacing w:before="40" w:after="120"/>
      </w:pPr>
      <w:r>
        <w:rPr>
          <w:rFonts w:ascii="Courier New" w:hAnsi="Courier New"/>
          <w:color w:val="333333"/>
          <w:sz w:val="18"/>
          <w:shd w:val="clear" w:color="auto" w:fill="F5F5F5"/>
        </w:rPr>
        <w:t>原文未公开，重点展示 GPT-Image2 在高仿社交截图与中文排版场景中的能力。</w:t>
      </w:r>
    </w:p>
    <w:p w14:paraId="66429FB9">
      <w:pPr>
        <w:spacing w:before="40" w:after="40"/>
      </w:pPr>
    </w:p>
    <w:p w14:paraId="5C9CAFF8">
      <w:pPr>
        <w:pStyle w:val="4"/>
      </w:pPr>
      <w:r>
        <w:t>例 336：个人网页视觉设计</w:t>
      </w:r>
    </w:p>
    <w:p w14:paraId="3774975E">
      <w:pPr>
        <w:spacing w:before="40" w:after="120"/>
      </w:pPr>
      <w:r>
        <w:rPr>
          <w:rFonts w:ascii="Courier New" w:hAnsi="Courier New"/>
          <w:color w:val="333333"/>
          <w:sz w:val="18"/>
          <w:shd w:val="clear" w:color="auto" w:fill="F5F5F5"/>
        </w:rPr>
        <w:t>原文未公开，案例目标是生成一张高完成度的个人主页视觉设计图。</w:t>
      </w:r>
    </w:p>
    <w:p w14:paraId="1720D2DF">
      <w:pPr>
        <w:spacing w:before="40" w:after="40"/>
      </w:pPr>
    </w:p>
    <w:p w14:paraId="17132256">
      <w:pPr>
        <w:pStyle w:val="4"/>
      </w:pPr>
      <w:r>
        <w:t>例 337：《短歌行》诗词意境图</w:t>
      </w:r>
    </w:p>
    <w:p w14:paraId="60D54FA5">
      <w:pPr>
        <w:spacing w:before="40" w:after="120"/>
      </w:pPr>
      <w:r>
        <w:rPr>
          <w:rFonts w:ascii="Courier New" w:hAnsi="Courier New"/>
          <w:color w:val="333333"/>
          <w:sz w:val="18"/>
          <w:shd w:val="clear" w:color="auto" w:fill="F5F5F5"/>
        </w:rPr>
        <w:t>帮我生成一张《短歌行》的意境图，带整篇《短歌行》文字</w:t>
      </w:r>
    </w:p>
    <w:p w14:paraId="01BB5F0B">
      <w:pPr>
        <w:spacing w:before="40" w:after="40"/>
      </w:pPr>
    </w:p>
    <w:p w14:paraId="10F32058">
      <w:pPr>
        <w:pStyle w:val="4"/>
      </w:pPr>
      <w:r>
        <w:t>例 338：《赤壁怀古》长卷图</w:t>
      </w:r>
    </w:p>
    <w:p w14:paraId="55A2E407">
      <w:pPr>
        <w:spacing w:before="40" w:after="120"/>
      </w:pPr>
      <w:r>
        <w:rPr>
          <w:rFonts w:ascii="Courier New" w:hAnsi="Courier New"/>
          <w:color w:val="333333"/>
          <w:sz w:val="18"/>
          <w:shd w:val="clear" w:color="auto" w:fill="F5F5F5"/>
        </w:rPr>
        <w:t>帮我生成一张《赤壁怀古》的长卷图，带整篇《赤壁赋》文字</w:t>
      </w:r>
    </w:p>
    <w:p w14:paraId="6BD3CDE9">
      <w:pPr>
        <w:spacing w:before="40" w:after="40"/>
      </w:pPr>
    </w:p>
    <w:p w14:paraId="7A17D6AE">
      <w:pPr>
        <w:pStyle w:val="4"/>
      </w:pPr>
      <w:r>
        <w:t>例 339：Apple 风格自然科普海报</w:t>
      </w:r>
    </w:p>
    <w:p w14:paraId="046EA413">
      <w:pPr>
        <w:spacing w:before="40" w:after="120"/>
      </w:pPr>
      <w:r>
        <w:rPr>
          <w:rFonts w:ascii="Courier New" w:hAnsi="Courier New"/>
          <w:color w:val="333333"/>
          <w:sz w:val="18"/>
          <w:shd w:val="clear" w:color="auto" w:fill="F5F5F5"/>
        </w:rPr>
        <w:t>你是一个高端自然科普海报生成系统，目标是为稀有动物、昆虫、爬行动物、哺乳动物或其他小众生物生成 Apple keynote 风格的高级科普视觉海报。</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整体视觉方向：</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生成一张 9:16 竖版高级科普海报，画面采用极简、纯白、干净、现代、Apple 式产品发布海报语言。背景应为纯白或极浅灰白渐变，保持大量留白。整体设计应具备高级感、克制感、视觉冲击力和科学展示感。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核心设计原则：</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1. 主体动物必须被极度放大，成为画面最强视觉中心。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2. 主体应具有强烈立体感、真实质感、高清细节和柔和棚拍光影。</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3. 海报信息要少而准，避免拥挤。</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4. 不使用传统信息图的卡片、圆角框、复杂底纹、淡黄色纸张质感或装饰性边框。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5. 底部信息区只使用四列极简 icon + 标题 + 短说明，通过细竖线分隔。</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6. 文字排版要像高端发布会视觉，标题巨大，副标题克制，正文小而清晰。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7. 风格关键词：Apple-inspired, premium editorial, pure white background, hero subject, clean typography, minimal infographic, high-end science poster.</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画面结构：</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顶部左侧为标题区：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中文大标题：{中文物种名}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中文副标题：{一句有吸引力的物种定位}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细短横线</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英文名：{英文物种名}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分布信息：主要分布：{分布区域}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中部与下中部为主体视觉：</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生成一个超高清、真实、具有强烈立体感的 {中文物种名}。</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主体应占据画面 50% 到 70% 的视觉面积。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主体姿态应具有展示性、力量感或识别度。</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保持白色背景，不添加复杂自然环境。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可以保留少量必要承托物，例如树枝、岩石、雪地、沙土或木皮，但必须简洁。</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主体要有真实阴影，使其像高级产品摄影一样立在画面中。</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底部信息区：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用四个极简信息栏目展示科普信息。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每个栏目包含：</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一个细线 icon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一个彩色小标题</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一段 1 到 3 行短文字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栏目之间用极细浅灰竖线分隔。</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不使用卡片框，不使用圆角背景，不使用大面积色块。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四个信息栏目：</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栏目 1：</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标题：{重点特征1标题}</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说明：{重点特征1短说明}</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栏目 2：</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标题：{重点特征2标题}</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说明：{重点特征2短说明}</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栏目 3：</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标题：{重点特征3标题}</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说明：{重点特征3短说明}</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栏目 4：</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标题：{重点特征4标题}</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说明：{重点特征4短说明}</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底部总结句：</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在最底部居中放置一句灰色小字总结：</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{一句高级、克制、有记忆点的科普总结}</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字体与排版：</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中文标题使用大号黑色、高级、稳重、有力量感的字体。</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副标题使用灰色，中等字号，字距略宽。</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英文名使用小号灰色，简洁现代。</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正文使用清晰现代中文字体，保持可读。</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所有文字必须留有足够呼吸感。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色彩规范：</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背景：纯白、极浅灰、轻微柔光渐变。</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主标题：黑色或深石墨色。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副标题与正文：中性灰。</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底部四个信息标题可使用低饱和强调色：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暖棕、冷蓝、松石绿、紫色、橙色。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颜色只用于 icon 和小标题，不要大面积铺色。</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图像质量：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2K 高清质感，细节清晰，主体锐利，光影真实。</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主体纹理必须可信，例如毛发、鳞片、甲壳、皮肤褶皱、羽毛或斑纹。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避免变形、错误肢体、错误解剖结构、模糊主体、低质贴图、塑料感、卡通感。</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禁止项：</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不要使用淡黄色旧纸背景。</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不要使用复杂信息图网格。</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不要使用圆角卡片。</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不要使用厚边框。</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不要使用大面积装饰图形。</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不要添加无关 logo。</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不要添加多余小字。</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不要让主体太小。</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不要让文字压住主体。</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不要让底部信息区过度拥挤。</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不要出现儿童科普风、卡通风、低端展板风。</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最终输出：</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生成一张 9:16 竖版、高级、干净、强视觉冲击的 Apple 风自然科普海报。</w:t>
      </w:r>
    </w:p>
    <w:p w14:paraId="33EBEC62">
      <w:pPr>
        <w:spacing w:before="40" w:after="40"/>
      </w:pPr>
    </w:p>
    <w:p w14:paraId="22007288">
      <w:pPr>
        <w:pStyle w:val="4"/>
      </w:pPr>
      <w:r>
        <w:t>例 340：彼岸花丛中的红妆女子</w:t>
      </w:r>
    </w:p>
    <w:p w14:paraId="3E0F9EDC">
      <w:pPr>
        <w:spacing w:before="40" w:after="120"/>
      </w:pPr>
      <w:r>
        <w:rPr>
          <w:rFonts w:ascii="Courier New" w:hAnsi="Courier New"/>
          <w:color w:val="333333"/>
          <w:sz w:val="18"/>
          <w:shd w:val="clear" w:color="auto" w:fill="F5F5F5"/>
        </w:rPr>
        <w:t>异质感oc，绝美红妆女子，位于彼岸花丛中，张力。 唐琬《钗头凤·世情薄》 世情薄，人情恶，雨送黄昏花易落。晓风干，泪痕残。欲笺心事，独语斜阑。难，难，难！</w:t>
      </w:r>
    </w:p>
    <w:p w14:paraId="09C73731">
      <w:pPr>
        <w:spacing w:before="40" w:after="40"/>
      </w:pPr>
    </w:p>
    <w:p w14:paraId="6671C1A5">
      <w:pPr>
        <w:pStyle w:val="4"/>
      </w:pPr>
      <w:r>
        <w:t>例 341：AP Calculus 学习表信息图</w:t>
      </w:r>
    </w:p>
    <w:p w14:paraId="39AFF6C3">
      <w:pPr>
        <w:spacing w:before="40" w:after="120"/>
      </w:pPr>
      <w:r>
        <w:rPr>
          <w:rFonts w:ascii="Courier New" w:hAnsi="Courier New"/>
          <w:color w:val="333333"/>
          <w:sz w:val="18"/>
          <w:shd w:val="clear" w:color="auto" w:fill="F5F5F5"/>
        </w:rPr>
        <w:t>Please create a mathematical visualization infographic about "[math concept / topic]." The goal is to help the viewer intuitively understand what it is, why it works, its geometric or structural intuition, and how it behaves in different contexts. The visual should feel like a high-quality math lecture handout combined with a hand-drawn educational poster. It should be elegant, clear, and information-rich, but not cluttered. Visual style: either portrait or landscape is fine. Use a clean, light paper-like background, with a deep blue title and black or dark gray lines for the main content. Add a small number of refined accent colors such as blue, teal, gold, and red. Incorporate rounded-corner cards, thin borders, numbered labels, hand-drawn arrows, zoom-in callout boxes, and a summary section. The overall design should be aesthetically pleasing, balanced, and academic, allowing the viewer to grasp the structure of the concept and why it works at a glance.</w:t>
      </w:r>
    </w:p>
    <w:p w14:paraId="12D66D81">
      <w:pPr>
        <w:spacing w:before="40" w:after="40"/>
      </w:pPr>
    </w:p>
    <w:p w14:paraId="203F1E42">
      <w:pPr>
        <w:pStyle w:val="4"/>
      </w:pPr>
      <w:r>
        <w:t>例 342：四季包装 Campaign 宫格</w:t>
      </w:r>
    </w:p>
    <w:p w14:paraId="4335DAAD">
      <w:pPr>
        <w:spacing w:before="40" w:after="120"/>
      </w:pPr>
      <w:r>
        <w:rPr>
          <w:rFonts w:ascii="Courier New" w:hAnsi="Courier New"/>
          <w:color w:val="333333"/>
          <w:sz w:val="18"/>
          <w:shd w:val="clear" w:color="auto" w:fill="F5F5F5"/>
        </w:rPr>
        <w:t>PHASE 1 - PRODUCT: [ITEM] in [MATERIAL] packaging, minimal label design</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PHASE 2 - GRID: 2x2 seasonal grid, four distinct brand worlds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PHASE 3 - COMPOSITION: each quadrant a full campaign scene with props and environment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t>PHASE 4 - CONSISTENCY: same product silhouette, four distinct palettes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Swap: [ITEM] / [MATERIAL] / [LABEL STYLE]</w:t>
      </w:r>
    </w:p>
    <w:p w14:paraId="62FDCEA8">
      <w:pPr>
        <w:spacing w:before="40" w:after="40"/>
      </w:pPr>
    </w:p>
    <w:p w14:paraId="0537F292">
      <w:pPr>
        <w:pStyle w:val="4"/>
      </w:pPr>
      <w:r>
        <w:t>例 343：高定时尚杂志封面</w:t>
      </w:r>
    </w:p>
    <w:p w14:paraId="20A002AE">
      <w:pPr>
        <w:spacing w:before="40" w:after="120"/>
      </w:pPr>
      <w:r>
        <w:rPr>
          <w:rFonts w:ascii="Courier New" w:hAnsi="Courier New"/>
          <w:color w:val="333333"/>
          <w:sz w:val="18"/>
          <w:shd w:val="clear" w:color="auto" w:fill="F5F5F5"/>
        </w:rPr>
        <w:t>Ultra high-fashion magazine cover, Louis Vuitton-style editorial. Close-up portrait of a confident woman with soft rose-gold hair and natural airy bangs, slightly wind-blown for movement. She is wearing a luxury summer outfit: a structured lightweight linen or silk jacket in warm golden-yellow tones, layered over a modest high-neck top, paired with a bold gold choker necklace and subtle statement earrings.</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Fabric flows naturally with a summer breeze, slightly textured and breathable, capturing a premium seasonal feel. Styling is elegant, modest, and refined — no revealing clothing.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Lighting is high-end studio mixed with natural golden hour glow: warm highlights, soft shadows, luminous skin with glossy editorial finish.</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Background is a rich summer gradient (sunset gold fading into soft coral or warm beige), clean but visually striking.</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Composition is dynamic and slightly cinematic: hair in motion, shallow depth of field, sharp focus on face.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Typography: large elegant serif masthead "Louis Vuitton" at the top, bold cover line "YOUR CHOICE ENDS HERE" in premium editorial layout, minimal supporting text.</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Ultra-realistic, hyper-detailed skin texture, 8K resolution, sharp focus, glossy magazine print quality, cinematic color grading, luxury fashion photography, no nudity, tasteful and editorial.</w:t>
      </w:r>
    </w:p>
    <w:p w14:paraId="684709A6">
      <w:pPr>
        <w:pStyle w:val="4"/>
      </w:pPr>
      <w:r>
        <w:t>例 344：NOIR 街头服饰 Campaign</w:t>
      </w:r>
    </w:p>
    <w:p w14:paraId="38113738">
      <w:pPr>
        <w:spacing w:before="40" w:after="120"/>
      </w:pPr>
      <w:r>
        <w:rPr>
          <w:rFonts w:ascii="Courier New" w:hAnsi="Courier New"/>
          <w:color w:val="333333"/>
          <w:sz w:val="18"/>
          <w:shd w:val="clear" w:color="auto" w:fill="F5F5F5"/>
        </w:rPr>
        <w:t>Create a premium, highly realistic 1:1 campaign poster for NOIR, a modern streetwear brand. Show one hero oversized hoodie as the main focus against a gritty urban backdrop with wet concrete floors, dramatic low lighting, subtle smoke in the air and a raw street energy. Add bold minimal typography with the brand name NOIR and a short campaign headline like "Wear the Dark." Make it feel like a real high-end streetwear editorial, sharp detail, realistic fabric textures, modern and edgy, deep black tones with subtle grey accents, no clutter, no collage.</w:t>
      </w:r>
    </w:p>
    <w:p w14:paraId="06DE2019">
      <w:pPr>
        <w:spacing w:before="40" w:after="40"/>
      </w:pPr>
    </w:p>
    <w:p w14:paraId="38C6B712">
      <w:pPr>
        <w:pStyle w:val="4"/>
      </w:pPr>
      <w:r>
        <w:t>例 345：法新浪潮撕纸电影海报</w:t>
      </w:r>
    </w:p>
    <w:p w14:paraId="25A29E71">
      <w:pPr>
        <w:spacing w:before="40" w:after="120"/>
      </w:pPr>
      <w:r>
        <w:rPr>
          <w:rFonts w:ascii="Courier New" w:hAnsi="Courier New"/>
          <w:color w:val="333333"/>
          <w:sz w:val="18"/>
          <w:shd w:val="clear" w:color="auto" w:fill="F5F5F5"/>
        </w:rPr>
        <w:t>Create a vertical poster composition on aged cream paper with a handmade analog feel. Use rough ripped paper edges, layered magazine cutouts, photocopy grain, halftone texture, ink bleed, and slightly imperfect screen-print registration. Keep the subject as the main black-and-white photographic portrait, placed prominently in the center or upper center. Surround the subject with graphic blocks of deep red, cobalt blue, warm yellow, black, and ivory.</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Add supporting collage fragments such as a rainy European street, film-strip borders, newspaper clippings, urban silhouettes, and cinematic details, arranged like a handmade 1960s art-house movie poster. Use bold condensed typography with a strong visual hierarchy. Add large headline text: "[MAIN TITLE]". Add smaller subtitle text: "[SUBTITLE]". Add bottom text: "[BRAND NAME / EVENT NAME / COMING SOON / DATE]". If needed, include a small top line reading "[TAGLINE]".</w:t>
      </w:r>
      <w:r>
        <w:rPr>
          <w:rFonts w:ascii="Courier New" w:hAnsi="Courier New"/>
          <w:color w:val="333333"/>
          <w:sz w:val="18"/>
          <w:shd w:val="clear" w:color="auto" w:fill="F5F5F5"/>
        </w:rPr>
        <w:br w:type="textWrapping"/>
      </w:r>
      <w:r>
        <w:rPr>
          <w:rFonts w:ascii="Courier New" w:hAnsi="Courier New"/>
          <w:color w:val="333333"/>
          <w:sz w:val="18"/>
          <w:shd w:val="clear" w:color="auto" w:fill="F5F5F5"/>
        </w:rPr>
        <w:br w:type="textWrapping"/>
      </w:r>
      <w:r>
        <w:rPr>
          <w:rFonts w:ascii="Courier New" w:hAnsi="Courier New"/>
          <w:color w:val="333333"/>
          <w:sz w:val="18"/>
          <w:shd w:val="clear" w:color="auto" w:fill="F5F5F5"/>
        </w:rPr>
        <w:t>The final result should feel cinematic, intellectual, rebellious, and editorial — like a lost 1960s European film poster with a strong point of view. Keep it raw, tactile, printed, imperfect, and handmade. Avoid a glossy modern finish.</w:t>
      </w:r>
    </w:p>
    <w:p w14:paraId="4F19B7E9">
      <w:pPr>
        <w:pStyle w:val="4"/>
      </w:pPr>
      <w:r>
        <w:t>例 346：立体刺绣小鸟花枝</w:t>
      </w:r>
    </w:p>
    <w:p w14:paraId="2F8A189A">
      <w:pPr>
        <w:spacing w:before="40" w:after="120"/>
        <w:rPr>
          <w:rFonts w:ascii="Courier New" w:hAnsi="Courier New"/>
          <w:color w:val="333333"/>
          <w:sz w:val="18"/>
          <w:shd w:val="clear" w:color="auto" w:fill="F5F5F5"/>
        </w:rPr>
      </w:pPr>
      <w:r>
        <w:rPr>
          <w:rFonts w:ascii="Courier New" w:hAnsi="Courier New"/>
          <w:color w:val="333333"/>
          <w:sz w:val="18"/>
          <w:shd w:val="clear" w:color="auto" w:fill="F5F5F5"/>
        </w:rPr>
        <w:t>精致立体刺绣风插画，浅浮雕纤维艺术效果，纯净「蚕丝白 + 奶白」底色，细腻丝线质感。画面为数只小鸟停在蜿蜒花枝上，周围点缀粉白、浅桃、珊瑚粉、淡金色花朵与叶片，构图轻盈雅致、留白充足。鸟儿羽毛以奶白、浅蓝、淡粉、浅金丝线刺绣表现，花枝纤细自然，花朵层层叠线，整体呈现高级手工刺绣、丝线堆绣、柔和光影、细节丰富、温柔清新的艺术效果。</w:t>
      </w:r>
    </w:p>
    <w:p w14:paraId="23A39014">
      <w:pPr>
        <w:pStyle w:val="4"/>
        <w:rPr>
          <w:rFonts w:hint="default" w:eastAsiaTheme="majorEastAsia"/>
          <w:lang w:val="en-US" w:eastAsia="zh-CN"/>
        </w:rPr>
      </w:pPr>
      <w:r>
        <w:t>例 34</w:t>
      </w:r>
      <w:r>
        <w:rPr>
          <w:rFonts w:hint="eastAsia"/>
          <w:lang w:val="en-US" w:eastAsia="zh-CN"/>
        </w:rPr>
        <w:t>7</w:t>
      </w:r>
      <w:r>
        <w:t>：</w:t>
      </w:r>
      <w:r>
        <w:rPr>
          <w:rFonts w:hint="eastAsia"/>
          <w:lang w:val="en-US" w:eastAsia="zh-CN"/>
        </w:rPr>
        <w:t>白色描边说明</w:t>
      </w:r>
    </w:p>
    <w:p w14:paraId="579FEA14">
      <w:pPr>
        <w:spacing w:before="40" w:after="120"/>
        <w:rPr>
          <w:rFonts w:hint="eastAsia" w:ascii="Courier New" w:hAnsi="Courier New"/>
          <w:color w:val="333333"/>
          <w:sz w:val="18"/>
          <w:shd w:val="clear" w:color="auto" w:fill="F5F5F5"/>
        </w:rPr>
      </w:pPr>
      <w:r>
        <w:rPr>
          <w:rFonts w:hint="eastAsia" w:ascii="Courier New" w:hAnsi="Courier New"/>
          <w:color w:val="333333"/>
          <w:sz w:val="18"/>
          <w:shd w:val="clear" w:color="auto" w:fill="F5F5F5"/>
        </w:rPr>
        <w:t>1\. “A cozy restaurant table filled with a vibrant Taiwanese meal, shot in warm natural lighting. A large bowl of braised beef noodle soup with wide noodles, tender beef chunks, bok choy, and green onions sits in the foreground. Surrounding dishes include a bowl of rice topped with raw egg yolk, seaweed, kimchi, and chopped vegetables; a plate of Taiwanese fried chicken and tofu with greens; stir-fried water spinach with garlic; and a small dish of marinated vegetables. A tall elegant glass dessert with shrimp salad layered inside stands in the center. Wooden table surface, ceramic bowls, and a teapot in the background create a homely aesthetic. Handwritten-style Chinese text annotations and doodles are scattered around the dishes, adding a playful, lifestyle-blog feel. Soft depth of field, warm tones, high detail, food photography style.</w:t>
      </w:r>
    </w:p>
    <w:p w14:paraId="037B3C8E">
      <w:pPr>
        <w:spacing w:before="40" w:after="120"/>
        <w:rPr>
          <w:rFonts w:hint="eastAsia" w:ascii="Courier New" w:hAnsi="Courier New"/>
          <w:color w:val="333333"/>
          <w:sz w:val="18"/>
          <w:shd w:val="clear" w:color="auto" w:fill="F5F5F5"/>
        </w:rPr>
      </w:pPr>
      <w:r>
        <w:rPr>
          <w:rFonts w:hint="eastAsia" w:ascii="Courier New" w:hAnsi="Courier New"/>
          <w:color w:val="333333"/>
          <w:sz w:val="18"/>
          <w:shd w:val="clear" w:color="auto" w:fill="F5F5F5"/>
        </w:rPr>
        <w:t>2.A top-down view of a neatly arranged Japanese bento box on a wooden table. The bento is a black lacquered box with red interior compartments. Inside are golden-brown crispy karaage (Japanese fried chicken), plump mutton gyoza dumplings, fluffy white rice topped with colorful furikake seasoning, neatly sliced tamagoyaki (Japanese rolled omelette), and bright red fukujinzuke pickles in the center.</w:t>
      </w:r>
    </w:p>
    <w:p w14:paraId="7857CF45">
      <w:pPr>
        <w:spacing w:before="40" w:after="120"/>
        <w:rPr>
          <w:rFonts w:hint="eastAsia" w:ascii="Courier New" w:hAnsi="Courier New"/>
          <w:color w:val="333333"/>
          <w:sz w:val="18"/>
          <w:shd w:val="clear" w:color="auto" w:fill="F5F5F5"/>
        </w:rPr>
      </w:pPr>
      <w:r>
        <w:rPr>
          <w:rFonts w:hint="eastAsia" w:ascii="Courier New" w:hAnsi="Courier New"/>
          <w:color w:val="333333"/>
          <w:sz w:val="18"/>
          <w:shd w:val="clear" w:color="auto" w:fill="F5F5F5"/>
        </w:rPr>
        <w:t>The scene has a warm, cozy aesthetic with soft natural lighting. Hand-drawn doodles and annotations in white are overlaid around the food, including hearts, sparkles, arrows, and handwritten Japanese and English labels describing each item. The style feels playful, cute, and slightly scrapbook-like, as if it’s a social media food post.</w:t>
      </w:r>
    </w:p>
    <w:p w14:paraId="4AAF45AB">
      <w:pPr>
        <w:spacing w:before="40" w:after="120"/>
        <w:rPr>
          <w:rFonts w:hint="eastAsia" w:ascii="Courier New" w:hAnsi="Courier New"/>
          <w:color w:val="333333"/>
          <w:sz w:val="18"/>
          <w:shd w:val="clear" w:color="auto" w:fill="F5F5F5"/>
        </w:rPr>
      </w:pPr>
      <w:r>
        <w:rPr>
          <w:rFonts w:hint="eastAsia" w:ascii="Courier New" w:hAnsi="Courier New"/>
          <w:color w:val="333333"/>
          <w:sz w:val="18"/>
          <w:shd w:val="clear" w:color="auto" w:fill="F5F5F5"/>
        </w:rPr>
        <w:t>Text elements include casual handwritten fonts, with phrases like “Today’s home bento,” and small notes describing texture and taste. Steam lines rise from the hot karaage, emphasizing warmth and freshness.</w:t>
      </w:r>
    </w:p>
    <w:p w14:paraId="22814D19">
      <w:pPr>
        <w:spacing w:before="40" w:after="120"/>
        <w:rPr>
          <w:rFonts w:ascii="Courier New" w:hAnsi="Courier New"/>
          <w:color w:val="333333"/>
          <w:sz w:val="18"/>
          <w:shd w:val="clear" w:color="auto" w:fill="F5F5F5"/>
        </w:rPr>
      </w:pPr>
      <w:bookmarkStart w:id="0" w:name="_GoBack"/>
      <w:bookmarkEnd w:id="0"/>
      <w:r>
        <w:rPr>
          <w:rFonts w:hint="eastAsia" w:ascii="Courier New" w:hAnsi="Courier New"/>
          <w:color w:val="333333"/>
          <w:sz w:val="18"/>
          <w:shd w:val="clear" w:color="auto" w:fill="F5F5F5"/>
        </w:rPr>
        <w:t>Highly detailed food textures, vibrant colors, aesthetic composition, Instagram-style food photography, cozy lifestyle vibe, Japanese convenience store-inspired bento.</w:t>
      </w:r>
    </w:p>
    <w:sectPr>
      <w:pgSz w:w="12240" w:h="15840"/>
      <w:pgMar w:top="1440" w:right="1728" w:bottom="1440" w:left="172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儷宋 Pro">
    <w:panose1 w:val="02020300000000000000"/>
    <w:charset w:val="88"/>
    <w:family w:val="auto"/>
    <w:pitch w:val="default"/>
    <w:sig w:usb0="80000001" w:usb1="28091800" w:usb2="00000016" w:usb3="00000000" w:csb0="001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FE642B"/>
    <w:rsid w:val="BEFF0096"/>
    <w:rsid w:val="F2E3B408"/>
    <w:rsid w:val="FFFF09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250</Pages>
  <Words>0</Words>
  <Characters>0</Characters>
  <Lines>0</Lines>
  <Paragraphs>0</Paragraphs>
  <TotalTime>1</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荣</cp:lastModifiedBy>
  <dcterms:modified xsi:type="dcterms:W3CDTF">2026-05-03T11:51:43Z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7A122D7BB5BF06C89C8FF669450E43BD_42</vt:lpwstr>
  </property>
</Properties>
</file>